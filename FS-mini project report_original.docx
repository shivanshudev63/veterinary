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880"/>
        </w:tabs>
        <w:spacing w:line="312" w:lineRule="auto"/>
        <w:rPr>
          <w:rFonts w:hint="default" w:ascii="OrigGarmnd BT" w:hAnsi="OrigGarmnd BT" w:cs="Courier New"/>
          <w:sz w:val="26"/>
        </w:rPr>
      </w:pPr>
      <w:r>
        <w:rPr>
          <w:rFonts w:hint="default" w:ascii="OrigGarmnd BT" w:hAnsi="OrigGarmnd BT" w:cs="Courier New"/>
          <w:sz w:val="26"/>
        </w:rPr>
        <w:pict>
          <v:group id="_x0000_s1027" o:spid="_x0000_s1027" o:spt="203" style="position:absolute;left:0pt;margin-left:8pt;margin-top:5.6pt;height:99pt;width:397pt;z-index:251661312;mso-width-relative:page;mso-height-relative:page;" coordorigin="2176,1408" coordsize="7400,1980">
            <o:lock v:ext="edit"/>
            <v:rect id="_x0000_s1028" o:spid="_x0000_s1028" o:spt="1" style="position:absolute;left:3509;top:1408;height:1980;width:6067;" filled="f" stroked="f" coordsize="21600,21600">
              <v:path/>
              <v:fill on="f" focussize="0,0"/>
              <v:stroke on="f"/>
              <v:imagedata o:title=""/>
              <o:lock v:ext="edit"/>
              <v:textbox>
                <w:txbxContent>
                  <w:p>
                    <w:pPr>
                      <w:jc w:val="center"/>
                      <w:rPr>
                        <w:rFonts w:hint="default" w:ascii="HumstSlab712 Blk BT" w:hAnsi="HumstSlab712 Blk BT"/>
                        <w:b/>
                        <w:w w:val="80"/>
                        <w:sz w:val="36"/>
                        <w:szCs w:val="36"/>
                      </w:rPr>
                    </w:pPr>
                    <w:r>
                      <w:rPr>
                        <w:rFonts w:ascii="HumstSlab712 Blk BT" w:hAnsi="HumstSlab712 Blk BT"/>
                        <w:b/>
                        <w:w w:val="80"/>
                        <w:sz w:val="36"/>
                        <w:szCs w:val="36"/>
                      </w:rPr>
                      <w:t>Visvesvaraya Technological University</w:t>
                    </w:r>
                  </w:p>
                  <w:p>
                    <w:pPr>
                      <w:jc w:val="center"/>
                      <w:rPr>
                        <w:rFonts w:hint="default" w:ascii="HumstSlab712 Blk BT" w:hAnsi="HumstSlab712 Blk BT"/>
                        <w:b/>
                        <w:w w:val="80"/>
                        <w:sz w:val="32"/>
                        <w:szCs w:val="36"/>
                      </w:rPr>
                    </w:pPr>
                    <w:r>
                      <w:rPr>
                        <w:rFonts w:ascii="HumstSlab712 Blk BT" w:hAnsi="HumstSlab712 Blk BT"/>
                        <w:b/>
                        <w:w w:val="80"/>
                        <w:sz w:val="30"/>
                        <w:szCs w:val="32"/>
                      </w:rPr>
                      <w:t>Belagavi</w:t>
                    </w:r>
                    <w:r>
                      <w:rPr>
                        <w:rFonts w:ascii="HumstSlab712 Blk BT" w:hAnsi="HumstSlab712 Blk BT"/>
                        <w:b/>
                        <w:w w:val="80"/>
                        <w:sz w:val="32"/>
                        <w:szCs w:val="36"/>
                      </w:rPr>
                      <w:t>, Karnataka</w:t>
                    </w:r>
                  </w:p>
                  <w:p>
                    <w:pPr>
                      <w:spacing w:line="312" w:lineRule="auto"/>
                      <w:rPr>
                        <w:rFonts w:hint="default"/>
                        <w:b/>
                        <w:smallCaps/>
                        <w:sz w:val="4"/>
                        <w:szCs w:val="20"/>
                      </w:rPr>
                    </w:pPr>
                  </w:p>
                  <w:p>
                    <w:pPr>
                      <w:rPr>
                        <w:rFonts w:hint="default" w:ascii="BRH Vijay" w:hAnsi="BRH Vijay"/>
                        <w:b/>
                        <w:smallCaps/>
                        <w:sz w:val="28"/>
                        <w:szCs w:val="42"/>
                      </w:rPr>
                    </w:pPr>
                    <w:r>
                      <w:rPr>
                        <w:rFonts w:ascii="Nudi 02 e" w:hAnsi="Nudi 02 e"/>
                        <w:smallCaps/>
                        <w:w w:val="80"/>
                        <w:sz w:val="28"/>
                      </w:rPr>
                      <w:drawing>
                        <wp:inline distT="0" distB="0" distL="0" distR="0">
                          <wp:extent cx="4029075" cy="29527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5"/>
                                  <a:srcRect/>
                                  <a:stretch>
                                    <a:fillRect/>
                                  </a:stretch>
                                </pic:blipFill>
                                <pic:spPr>
                                  <a:xfrm>
                                    <a:off x="0" y="0"/>
                                    <a:ext cx="4029075" cy="295275"/>
                                  </a:xfrm>
                                  <a:prstGeom prst="rect">
                                    <a:avLst/>
                                  </a:prstGeom>
                                  <a:noFill/>
                                  <a:ln w="9525">
                                    <a:noFill/>
                                    <a:miter lim="800000"/>
                                    <a:headEnd/>
                                    <a:tailEnd/>
                                  </a:ln>
                                </pic:spPr>
                              </pic:pic>
                            </a:graphicData>
                          </a:graphic>
                        </wp:inline>
                      </w:drawing>
                    </w:r>
                  </w:p>
                  <w:p>
                    <w:pPr>
                      <w:spacing w:line="264" w:lineRule="auto"/>
                      <w:jc w:val="center"/>
                      <w:rPr>
                        <w:rFonts w:hint="default" w:ascii="Tunga" w:hAnsi="Tunga"/>
                        <w:b/>
                        <w:smallCaps/>
                        <w:color w:val="0C3F76"/>
                        <w:sz w:val="16"/>
                        <w:szCs w:val="16"/>
                      </w:rPr>
                    </w:pPr>
                    <w:r>
                      <w:rPr>
                        <w:rFonts w:ascii="Nudi 02 e" w:hAnsi="Nudi 02 e"/>
                        <w:smallCaps/>
                        <w:w w:val="80"/>
                        <w:sz w:val="28"/>
                      </w:rPr>
                      <w:drawing>
                        <wp:inline distT="0" distB="0" distL="0" distR="0">
                          <wp:extent cx="1352550" cy="190500"/>
                          <wp:effectExtent l="19050" t="0" r="0" b="0"/>
                          <wp:docPr id="2" name="Picture 2"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b"/>
                                  <pic:cNvPicPr>
                                    <a:picLocks noChangeAspect="1" noChangeArrowheads="1"/>
                                  </pic:cNvPicPr>
                                </pic:nvPicPr>
                                <pic:blipFill>
                                  <a:blip r:embed="rId16"/>
                                  <a:srcRect/>
                                  <a:stretch>
                                    <a:fillRect/>
                                  </a:stretch>
                                </pic:blipFill>
                                <pic:spPr>
                                  <a:xfrm>
                                    <a:off x="0" y="0"/>
                                    <a:ext cx="1352550" cy="190500"/>
                                  </a:xfrm>
                                  <a:prstGeom prst="rect">
                                    <a:avLst/>
                                  </a:prstGeom>
                                  <a:noFill/>
                                  <a:ln w="9525">
                                    <a:noFill/>
                                    <a:miter lim="800000"/>
                                    <a:headEnd/>
                                    <a:tailEnd/>
                                  </a:ln>
                                </pic:spPr>
                              </pic:pic>
                            </a:graphicData>
                          </a:graphic>
                        </wp:inline>
                      </w:drawing>
                    </w:r>
                  </w:p>
                  <w:p>
                    <w:pPr>
                      <w:spacing w:line="264" w:lineRule="auto"/>
                      <w:rPr>
                        <w:rFonts w:hint="default" w:ascii="BRH Kannada Extra" w:hAnsi="BRH Kannada Extra"/>
                        <w:b/>
                        <w:smallCaps/>
                        <w:color w:val="0C3F76"/>
                        <w:sz w:val="40"/>
                        <w:szCs w:val="20"/>
                      </w:rPr>
                    </w:pPr>
                    <w:r>
                      <w:rPr>
                        <w:rFonts w:ascii="BRH Sirigannada" w:hAnsi="BRH Sirigannada"/>
                        <w:b/>
                        <w:smallCaps/>
                        <w:color w:val="0C3F76"/>
                        <w:sz w:val="20"/>
                        <w:szCs w:val="20"/>
                      </w:rPr>
                      <w:t xml:space="preserve">  </w:t>
                    </w:r>
                  </w:p>
                  <w:p>
                    <w:pPr>
                      <w:rPr>
                        <w:rFonts w:hint="default" w:ascii="Nudi 02 e" w:hAnsi="Nudi 02 e"/>
                        <w:smallCaps/>
                        <w:color w:val="2774F1"/>
                        <w:w w:val="80"/>
                        <w:sz w:val="28"/>
                      </w:rPr>
                    </w:pPr>
                    <w:r>
                      <w:rPr>
                        <w:rFonts w:ascii="Nudi 02 e" w:hAnsi="Nudi 02 e"/>
                        <w:smallCaps/>
                        <w:color w:val="2774F1"/>
                        <w:w w:val="80"/>
                        <w:sz w:val="28"/>
                      </w:rPr>
                      <w:tab/>
                    </w:r>
                    <w:r>
                      <w:rPr>
                        <w:rFonts w:ascii="Nudi 02 e" w:hAnsi="Nudi 02 e"/>
                        <w:smallCaps/>
                        <w:color w:val="2774F1"/>
                        <w:w w:val="80"/>
                        <w:sz w:val="28"/>
                      </w:rPr>
                      <w:tab/>
                    </w:r>
                    <w:r>
                      <w:rPr>
                        <w:rFonts w:ascii="Nudi 02 e" w:hAnsi="Nudi 02 e"/>
                        <w:smallCaps/>
                        <w:color w:val="2774F1"/>
                        <w:w w:val="80"/>
                        <w:sz w:val="28"/>
                      </w:rPr>
                      <w:tab/>
                    </w:r>
                    <w:r>
                      <w:rPr>
                        <w:rFonts w:ascii="Nudi 02 e" w:hAnsi="Nudi 02 e"/>
                        <w:smallCaps/>
                        <w:color w:val="2774F1"/>
                        <w:w w:val="80"/>
                        <w:sz w:val="28"/>
                      </w:rPr>
                      <w:t xml:space="preserve"> </w:t>
                    </w:r>
                  </w:p>
                </w:txbxContent>
              </v:textbox>
            </v:rect>
            <v:shape id="_x0000_s1030" o:spid="_x0000_s1030" o:spt="75" type="#_x0000_t75" style="position:absolute;left:2176;top:1443;height:1789;width:1280;" filled="f" o:preferrelative="t" stroked="f" coordsize="21600,21600">
              <v:path/>
              <v:fill on="f" focussize="0,0"/>
              <v:stroke on="f" joinstyle="miter"/>
              <v:imagedata r:id="rId14" embosscolor="#FFFFFF" o:title="image001"/>
              <o:lock v:ext="edit" aspectratio="t"/>
            </v:shape>
          </v:group>
        </w:pict>
      </w:r>
      <w:r>
        <w:rPr>
          <w:rFonts w:hint="default" w:ascii="OrigGarmnd BT" w:hAnsi="OrigGarmnd BT" w:cs="Courier New"/>
          <w:sz w:val="26"/>
        </w:rPr>
        <w:pict>
          <v:group id="_x0000_s1031" o:spid="_x0000_s1031" o:spt="203" style="position:absolute;left:0pt;margin-left:-24.65pt;margin-top:-18.7pt;height:748.5pt;width:471.4pt;z-index:-251657216;mso-width-relative:page;mso-height-relative:page;" coordorigin="1523,922" coordsize="9428,14970">
            <o:lock v:ext="edit"/>
            <v:roundrect id="_x0000_s1032" o:spid="_x0000_s1032" o:spt="2" style="position:absolute;left:1611;top:1008;height:14806;width:9261;" filled="f" coordsize="21600,21600" arcsize="0.0275462962962963">
              <v:path/>
              <v:fill on="f" focussize="0,0"/>
              <v:stroke weight="4.75pt" linestyle="thinThin"/>
              <v:imagedata o:title=""/>
              <o:lock v:ext="edit"/>
            </v:roundrect>
            <v:shape id="_x0000_s1033" o:spid="_x0000_s1033" o:spt="75" type="#_x0000_t75" style="position:absolute;left:1542;top:928;height:1123;width:1123;" filled="f" o:preferrelative="t" stroked="f" coordsize="21600,21600">
              <v:path/>
              <v:fill on="f" focussize="0,0"/>
              <v:stroke on="f" joinstyle="miter"/>
              <v:imagedata r:id="rId17" embosscolor="#FFFFFF" o:title="2_5384"/>
              <o:lock v:ext="edit" aspectratio="t"/>
            </v:shape>
            <v:shape id="_x0000_s1034" o:spid="_x0000_s1034" o:spt="75" type="#_x0000_t75" style="position:absolute;left:9828;top:922;height:1123;width:1123;" filled="f" o:preferrelative="t" stroked="f" coordsize="21600,21600">
              <v:path/>
              <v:fill on="f" focussize="0,0"/>
              <v:stroke on="f" joinstyle="miter"/>
              <v:imagedata r:id="rId18" embosscolor="#FFFFFF" o:title="2_5384"/>
              <o:lock v:ext="edit" aspectratio="t"/>
            </v:shape>
            <v:shape id="_x0000_s1035" o:spid="_x0000_s1035" o:spt="75" type="#_x0000_t75" style="position:absolute;left:9817;top:14769;height:1123;width:1123;" filled="f" o:preferrelative="t" stroked="f" coordsize="21600,21600">
              <v:path/>
              <v:fill on="f" focussize="0,0"/>
              <v:stroke on="f" joinstyle="miter"/>
              <v:imagedata r:id="rId19" embosscolor="#FFFFFF" o:title="2_5384"/>
              <o:lock v:ext="edit" aspectratio="t"/>
            </v:shape>
            <v:shape id="_x0000_s1036" o:spid="_x0000_s1036" o:spt="75" type="#_x0000_t75" style="position:absolute;left:1523;top:14758;height:1123;width:1123;" filled="f" o:preferrelative="t" stroked="f" coordsize="21600,21600">
              <v:path/>
              <v:fill on="f" focussize="0,0"/>
              <v:stroke on="f" joinstyle="miter"/>
              <v:imagedata r:id="rId20" embosscolor="#FFFFFF" o:title="2_5384"/>
              <o:lock v:ext="edit" aspectratio="t"/>
            </v:shape>
          </v:group>
        </w:pict>
      </w:r>
    </w:p>
    <w:p>
      <w:pPr>
        <w:spacing w:line="312" w:lineRule="auto"/>
        <w:jc w:val="center"/>
        <w:rPr>
          <w:rFonts w:hint="default" w:ascii="OrigGarmnd BT" w:hAnsi="OrigGarmnd BT" w:cs="Courier New"/>
          <w:sz w:val="26"/>
        </w:rPr>
      </w:pPr>
    </w:p>
    <w:p>
      <w:pPr>
        <w:rPr>
          <w:rFonts w:hint="default" w:ascii="OrigGarmnd BT" w:hAnsi="OrigGarmnd BT" w:cs="Courier New"/>
          <w:sz w:val="26"/>
        </w:rPr>
      </w:pPr>
    </w:p>
    <w:p>
      <w:pPr>
        <w:rPr>
          <w:rFonts w:hint="default" w:ascii="OrigGarmnd BT" w:hAnsi="OrigGarmnd BT" w:cs="Courier New"/>
          <w:sz w:val="26"/>
        </w:rPr>
      </w:pPr>
    </w:p>
    <w:p>
      <w:pPr>
        <w:rPr>
          <w:rFonts w:hint="default" w:ascii="OrigGarmnd BT" w:hAnsi="OrigGarmnd BT" w:cs="Courier New"/>
          <w:sz w:val="26"/>
        </w:rPr>
      </w:pPr>
    </w:p>
    <w:p>
      <w:pPr>
        <w:rPr>
          <w:rFonts w:hint="default" w:ascii="OrigGarmnd BT" w:hAnsi="OrigGarmnd BT" w:cs="Courier New"/>
          <w:sz w:val="26"/>
        </w:rPr>
      </w:pPr>
    </w:p>
    <w:p>
      <w:pPr>
        <w:spacing w:line="312" w:lineRule="auto"/>
        <w:jc w:val="center"/>
        <w:rPr>
          <w:rFonts w:hint="default" w:ascii="OrigGarmnd BT" w:hAnsi="OrigGarmnd BT" w:cs="Courier New"/>
          <w:sz w:val="26"/>
        </w:rPr>
      </w:pPr>
      <w:r>
        <w:rPr>
          <w:rFonts w:hint="default" w:ascii="OrigGarmnd BT" w:hAnsi="OrigGarmnd BT" w:cs="Courier New"/>
          <w:sz w:val="26"/>
        </w:rPr>
        <w:pict>
          <v:line id="_x0000_s1037" o:spid="_x0000_s1037" o:spt="20" style="position:absolute;left:0pt;margin-left:0pt;margin-top:0.35pt;height:0pt;width:421.9pt;z-index:251662336;mso-width-relative:page;mso-height-relative:page;" filled="t" coordsize="21600,21600">
            <v:path arrowok="t"/>
            <v:fill on="t" focussize="0,0"/>
            <v:stroke weight="1.5pt"/>
            <v:imagedata o:title=""/>
            <o:lock v:ext="edit"/>
          </v:line>
        </w:pict>
      </w:r>
    </w:p>
    <w:p>
      <w:pPr>
        <w:spacing w:after="120"/>
        <w:jc w:val="center"/>
        <w:rPr>
          <w:rFonts w:hint="default"/>
          <w:b/>
          <w:spacing w:val="10"/>
          <w:sz w:val="20"/>
          <w:szCs w:val="20"/>
        </w:rPr>
      </w:pPr>
      <w:r>
        <w:rPr>
          <w:b/>
          <w:spacing w:val="10"/>
          <w:sz w:val="20"/>
          <w:szCs w:val="20"/>
        </w:rPr>
        <w:t xml:space="preserve">A </w:t>
      </w:r>
      <w:r>
        <w:rPr>
          <w:rFonts w:hint="default"/>
          <w:b/>
          <w:spacing w:val="10"/>
          <w:sz w:val="20"/>
          <w:szCs w:val="20"/>
        </w:rPr>
        <w:t xml:space="preserve">FILE STRUCTURE </w:t>
      </w:r>
      <w:r>
        <w:rPr>
          <w:b/>
          <w:spacing w:val="10"/>
          <w:sz w:val="20"/>
          <w:szCs w:val="20"/>
        </w:rPr>
        <w:t>MINI- PROJECT REPORT</w:t>
      </w:r>
    </w:p>
    <w:p>
      <w:pPr>
        <w:spacing w:after="120"/>
        <w:jc w:val="center"/>
        <w:rPr>
          <w:rFonts w:hint="default"/>
          <w:b/>
          <w:spacing w:val="10"/>
          <w:sz w:val="20"/>
          <w:szCs w:val="20"/>
        </w:rPr>
      </w:pPr>
      <w:r>
        <w:rPr>
          <w:b/>
          <w:spacing w:val="10"/>
          <w:sz w:val="20"/>
          <w:szCs w:val="20"/>
        </w:rPr>
        <w:t xml:space="preserve"> ON</w:t>
      </w:r>
    </w:p>
    <w:p>
      <w:pPr>
        <w:jc w:val="center"/>
        <w:rPr>
          <w:rFonts w:hint="default"/>
        </w:rPr>
      </w:pPr>
    </w:p>
    <w:p>
      <w:pPr>
        <w:jc w:val="center"/>
        <w:rPr>
          <w:rFonts w:hint="default" w:hAnsi="Bodoni MT"/>
          <w:b/>
          <w:i/>
          <w:color w:val="2F5496"/>
          <w:sz w:val="36"/>
          <w:szCs w:val="36"/>
        </w:rPr>
      </w:pPr>
      <w:bookmarkStart w:id="0" w:name="_Hlk530855846"/>
      <w:r>
        <w:rPr>
          <w:rFonts w:hint="default" w:hAnsi="Bodoni MT"/>
          <w:b/>
          <w:i/>
          <w:color w:val="2F5496"/>
          <w:sz w:val="36"/>
          <w:szCs w:val="36"/>
        </w:rPr>
        <w:t xml:space="preserve">" HOSPITAL </w:t>
      </w:r>
      <w:r>
        <w:rPr>
          <w:rFonts w:hint="default" w:hAnsi="Bodoni MT"/>
          <w:b/>
          <w:i/>
          <w:color w:val="2F5496"/>
          <w:sz w:val="36"/>
          <w:szCs w:val="36"/>
          <w:lang w:val="en-US"/>
        </w:rPr>
        <w:t xml:space="preserve"> </w:t>
      </w:r>
      <w:r>
        <w:rPr>
          <w:rFonts w:hint="default" w:hAnsi="Bodoni MT"/>
          <w:b/>
          <w:i/>
          <w:color w:val="2F5496"/>
          <w:sz w:val="36"/>
          <w:szCs w:val="36"/>
        </w:rPr>
        <w:t>RECORD MANAGEMENT</w:t>
      </w:r>
      <w:r>
        <w:rPr>
          <w:rFonts w:hint="default" w:ascii="Bodoni MT" w:hAnsi="Bodoni MT"/>
          <w:b/>
          <w:i/>
          <w:color w:val="2F5496"/>
          <w:sz w:val="36"/>
          <w:szCs w:val="36"/>
        </w:rPr>
        <w:t xml:space="preserve"> </w:t>
      </w:r>
      <w:bookmarkEnd w:id="0"/>
      <w:r>
        <w:rPr>
          <w:rFonts w:hint="default" w:hAnsi="Bodoni MT"/>
          <w:b/>
          <w:i/>
          <w:color w:val="2F5496"/>
          <w:sz w:val="36"/>
          <w:szCs w:val="36"/>
        </w:rPr>
        <w:t xml:space="preserve"> USING PRIMARY </w:t>
      </w:r>
      <w:r>
        <w:rPr>
          <w:rFonts w:hint="default" w:hAnsi="Bodoni MT"/>
          <w:b/>
          <w:i/>
          <w:color w:val="2F5496"/>
          <w:sz w:val="36"/>
          <w:szCs w:val="36"/>
          <w:lang w:val="en-US"/>
        </w:rPr>
        <w:t xml:space="preserve"> </w:t>
      </w:r>
      <w:r>
        <w:rPr>
          <w:rFonts w:hint="default" w:hAnsi="Bodoni MT"/>
          <w:b/>
          <w:i/>
          <w:color w:val="2F5496"/>
          <w:sz w:val="36"/>
          <w:szCs w:val="36"/>
        </w:rPr>
        <w:t>INDEXING</w:t>
      </w:r>
      <w:r>
        <w:rPr>
          <w:rFonts w:hint="default" w:hAnsi="Bodoni MT"/>
          <w:b/>
          <w:i/>
          <w:color w:val="2F5496"/>
          <w:sz w:val="36"/>
          <w:szCs w:val="36"/>
          <w:lang w:val="en-US"/>
        </w:rPr>
        <w:t xml:space="preserve"> </w:t>
      </w:r>
      <w:r>
        <w:rPr>
          <w:rFonts w:hint="default" w:hAnsi="Bodoni MT"/>
          <w:b/>
          <w:i/>
          <w:color w:val="2F5496"/>
          <w:sz w:val="36"/>
          <w:szCs w:val="36"/>
        </w:rPr>
        <w:t>"</w:t>
      </w:r>
    </w:p>
    <w:p>
      <w:pPr>
        <w:jc w:val="center"/>
        <w:rPr>
          <w:rFonts w:hint="default"/>
        </w:rPr>
      </w:pPr>
    </w:p>
    <w:p>
      <w:pPr>
        <w:jc w:val="center"/>
        <w:rPr>
          <w:rFonts w:hint="default"/>
        </w:rPr>
      </w:pPr>
    </w:p>
    <w:p>
      <w:pPr>
        <w:spacing w:line="360" w:lineRule="auto"/>
        <w:jc w:val="both"/>
        <w:rPr>
          <w:rFonts w:hint="default"/>
        </w:rPr>
      </w:pPr>
      <w:r>
        <w:t xml:space="preserve">Submitted to Visvesvaraya Technological University in partial fulfillment of the requirement for the award of Bachelor of Engineering degree in </w:t>
      </w:r>
      <w:r>
        <w:rPr>
          <w:rFonts w:hint="default"/>
        </w:rPr>
        <w:t>Information</w:t>
      </w:r>
      <w:r>
        <w:t xml:space="preserve"> Science and Engineering.</w:t>
      </w:r>
    </w:p>
    <w:p>
      <w:pPr>
        <w:tabs>
          <w:tab w:val="left" w:pos="3975"/>
        </w:tabs>
        <w:spacing w:line="360" w:lineRule="auto"/>
        <w:ind w:firstLine="720"/>
        <w:jc w:val="center"/>
        <w:rPr>
          <w:rFonts w:hint="default"/>
          <w:sz w:val="28"/>
          <w:szCs w:val="28"/>
        </w:rPr>
      </w:pPr>
    </w:p>
    <w:p>
      <w:pPr>
        <w:tabs>
          <w:tab w:val="left" w:pos="3975"/>
        </w:tabs>
        <w:spacing w:line="360" w:lineRule="auto"/>
        <w:rPr>
          <w:rFonts w:hint="default"/>
          <w:b/>
          <w:sz w:val="28"/>
          <w:szCs w:val="28"/>
        </w:rPr>
      </w:pPr>
      <w:r>
        <w:rPr>
          <w:sz w:val="28"/>
          <w:szCs w:val="28"/>
        </w:rPr>
        <w:t xml:space="preserve">                                                   </w:t>
      </w:r>
      <w:r>
        <w:rPr>
          <w:b/>
          <w:sz w:val="28"/>
          <w:szCs w:val="28"/>
        </w:rPr>
        <w:t>Submitted by</w:t>
      </w:r>
    </w:p>
    <w:p>
      <w:pPr>
        <w:tabs>
          <w:tab w:val="left" w:pos="1440"/>
          <w:tab w:val="left" w:pos="5580"/>
        </w:tabs>
        <w:spacing w:line="336" w:lineRule="auto"/>
        <w:rPr>
          <w:rFonts w:hint="default"/>
          <w:b/>
          <w:color w:val="984806"/>
          <w:sz w:val="28"/>
          <w:szCs w:val="28"/>
        </w:rPr>
      </w:pPr>
    </w:p>
    <w:p>
      <w:pPr>
        <w:tabs>
          <w:tab w:val="left" w:pos="5580"/>
        </w:tabs>
        <w:spacing w:line="336" w:lineRule="auto"/>
        <w:rPr>
          <w:rFonts w:hint="default"/>
          <w:b/>
          <w:color w:val="984806"/>
          <w:sz w:val="28"/>
          <w:szCs w:val="28"/>
        </w:rPr>
      </w:pPr>
      <w:r>
        <w:rPr>
          <w:rFonts w:hint="default"/>
          <w:b/>
          <w:color w:val="984806"/>
          <w:sz w:val="28"/>
          <w:szCs w:val="28"/>
        </w:rPr>
        <w:t xml:space="preserve">               1. PUNEETH K S                                4JN18IS065</w:t>
      </w:r>
    </w:p>
    <w:p>
      <w:pPr>
        <w:tabs>
          <w:tab w:val="left" w:pos="5580"/>
        </w:tabs>
        <w:spacing w:line="336" w:lineRule="auto"/>
        <w:rPr>
          <w:rFonts w:hint="default"/>
          <w:b/>
          <w:color w:val="984806"/>
          <w:sz w:val="28"/>
          <w:szCs w:val="28"/>
        </w:rPr>
      </w:pPr>
      <w:r>
        <w:rPr>
          <w:rFonts w:hint="default"/>
          <w:b/>
          <w:color w:val="984806"/>
          <w:sz w:val="28"/>
          <w:szCs w:val="28"/>
        </w:rPr>
        <w:t xml:space="preserve">               2. SUBRAMANYA  K</w:t>
      </w:r>
      <w:r>
        <w:rPr>
          <w:rFonts w:hint="default"/>
          <w:b/>
          <w:color w:val="984806"/>
          <w:sz w:val="28"/>
          <w:szCs w:val="28"/>
          <w:lang w:val="en-US"/>
        </w:rPr>
        <w:t xml:space="preserve"> </w:t>
      </w:r>
      <w:r>
        <w:rPr>
          <w:rFonts w:hint="default"/>
          <w:b/>
          <w:color w:val="984806"/>
          <w:sz w:val="28"/>
          <w:szCs w:val="28"/>
        </w:rPr>
        <w:t>S                      4JN18IS100</w:t>
      </w:r>
    </w:p>
    <w:p>
      <w:pPr>
        <w:tabs>
          <w:tab w:val="left" w:pos="5580"/>
        </w:tabs>
        <w:spacing w:line="336" w:lineRule="auto"/>
        <w:rPr>
          <w:rFonts w:hint="default"/>
          <w:b/>
          <w:color w:val="984806"/>
          <w:sz w:val="28"/>
          <w:szCs w:val="28"/>
        </w:rPr>
      </w:pPr>
      <w:r>
        <w:rPr>
          <w:rFonts w:hint="default"/>
          <w:b/>
          <w:color w:val="984806"/>
          <w:sz w:val="28"/>
          <w:szCs w:val="28"/>
        </w:rPr>
        <w:t xml:space="preserve">               </w:t>
      </w:r>
    </w:p>
    <w:p>
      <w:pPr>
        <w:rPr>
          <w:rFonts w:hint="default" w:ascii="Calibri" w:hAnsi="Calibri"/>
        </w:rPr>
      </w:pPr>
      <w:r>
        <w:rPr>
          <w:rFonts w:ascii="Calibri" w:hAnsi="Calibri"/>
        </w:rPr>
        <w:t xml:space="preserve">                        </w:t>
      </w:r>
    </w:p>
    <w:p>
      <w:pPr>
        <w:tabs>
          <w:tab w:val="left" w:pos="5580"/>
        </w:tabs>
        <w:spacing w:line="336" w:lineRule="auto"/>
        <w:rPr>
          <w:rFonts w:hint="default"/>
          <w:b/>
          <w:color w:val="984806"/>
          <w:sz w:val="28"/>
          <w:szCs w:val="28"/>
        </w:rPr>
      </w:pPr>
      <w:r>
        <w:rPr>
          <w:rFonts w:hint="default"/>
          <w:b/>
          <w:color w:val="984806"/>
          <w:sz w:val="28"/>
          <w:szCs w:val="28"/>
        </w:rPr>
        <w:tab/>
      </w:r>
      <w:r>
        <w:rPr>
          <w:b/>
          <w:color w:val="984806"/>
          <w:sz w:val="28"/>
          <w:szCs w:val="28"/>
        </w:rPr>
        <w:tab/>
      </w:r>
    </w:p>
    <w:p>
      <w:pPr>
        <w:tabs>
          <w:tab w:val="left" w:pos="5580"/>
        </w:tabs>
        <w:spacing w:line="336" w:lineRule="auto"/>
        <w:ind w:left="720" w:firstLine="720"/>
        <w:rPr>
          <w:rFonts w:hint="default"/>
          <w:b/>
          <w:color w:val="984806"/>
          <w:sz w:val="28"/>
          <w:szCs w:val="28"/>
        </w:rPr>
      </w:pPr>
    </w:p>
    <w:p>
      <w:pPr>
        <w:spacing w:line="360" w:lineRule="auto"/>
        <w:jc w:val="center"/>
        <w:rPr>
          <w:rFonts w:hint="default"/>
          <w:b/>
          <w:color w:val="000000"/>
          <w:sz w:val="28"/>
          <w:szCs w:val="28"/>
        </w:rPr>
      </w:pPr>
      <w:r>
        <w:rPr>
          <w:b/>
          <w:color w:val="000000"/>
          <w:sz w:val="28"/>
          <w:szCs w:val="28"/>
        </w:rPr>
        <w:t>Under the guidance of</w:t>
      </w:r>
    </w:p>
    <w:p>
      <w:pPr>
        <w:spacing w:line="288" w:lineRule="auto"/>
        <w:ind w:left="1440" w:firstLine="1121" w:firstLineChars="400"/>
        <w:jc w:val="both"/>
        <w:rPr>
          <w:rFonts w:hint="default" w:cs="Tunga"/>
          <w:b/>
          <w:bCs/>
          <w:color w:val="1F497D"/>
          <w:kern w:val="0"/>
          <w:sz w:val="28"/>
          <w:szCs w:val="28"/>
        </w:rPr>
      </w:pPr>
      <w:bookmarkStart w:id="1" w:name="_Hlk530855986"/>
      <w:r>
        <w:rPr>
          <w:rFonts w:hint="default"/>
          <w:b/>
          <w:bCs/>
          <w:color w:val="1F497D"/>
          <w:kern w:val="0"/>
          <w:sz w:val="28"/>
          <w:szCs w:val="28"/>
        </w:rPr>
        <w:t>Ms.Samara.Mubeena</w:t>
      </w:r>
      <w:r>
        <w:rPr>
          <w:rFonts w:hint="default"/>
          <w:b/>
          <w:bCs/>
          <w:color w:val="1F497D"/>
          <w:kern w:val="0"/>
          <w:sz w:val="28"/>
          <w:szCs w:val="28"/>
          <w:lang w:val="en-US"/>
        </w:rPr>
        <w:t xml:space="preserve"> </w:t>
      </w:r>
      <w:r>
        <w:rPr>
          <w:rFonts w:hint="default"/>
          <w:b/>
          <w:bCs/>
          <w:color w:val="1F497D"/>
          <w:kern w:val="0"/>
          <w:sz w:val="28"/>
          <w:szCs w:val="28"/>
          <w:vertAlign w:val="subscript"/>
        </w:rPr>
        <w:t>B.E, M. Tech</w:t>
      </w:r>
      <w:r>
        <w:rPr>
          <w:rFonts w:hint="default" w:cs="Tunga"/>
          <w:b/>
          <w:bCs/>
          <w:color w:val="1F497D"/>
          <w:kern w:val="0"/>
          <w:sz w:val="28"/>
          <w:szCs w:val="28"/>
          <w:vertAlign w:val="subscript"/>
        </w:rPr>
        <w:t xml:space="preserve">                      </w:t>
      </w:r>
    </w:p>
    <w:bookmarkEnd w:id="1"/>
    <w:p>
      <w:pPr>
        <w:spacing w:line="288" w:lineRule="auto"/>
        <w:ind w:left="2160" w:firstLine="840" w:firstLineChars="350"/>
        <w:jc w:val="both"/>
        <w:rPr>
          <w:rFonts w:hint="default"/>
          <w:b/>
          <w:bCs/>
          <w:color w:val="1F497D"/>
          <w:sz w:val="28"/>
          <w:szCs w:val="28"/>
        </w:rPr>
      </w:pPr>
      <w:r>
        <w:rPr>
          <w:rFonts w:hint="default"/>
          <w:bCs/>
        </w:rPr>
        <w:t>Asst. Professor, Dept.</w:t>
      </w:r>
      <w:r>
        <w:rPr>
          <w:bCs/>
        </w:rPr>
        <w:t xml:space="preserve"> of </w:t>
      </w:r>
      <w:r>
        <w:rPr>
          <w:rFonts w:hint="default"/>
          <w:bCs/>
        </w:rPr>
        <w:t>IS&amp;E</w:t>
      </w:r>
      <w:r>
        <w:rPr>
          <w:bCs/>
        </w:rPr>
        <w:t xml:space="preserve">               </w:t>
      </w:r>
      <w:r>
        <w:rPr>
          <w:rFonts w:hint="default"/>
          <w:bCs/>
        </w:rPr>
        <w:t xml:space="preserve"> </w:t>
      </w:r>
      <w:r>
        <w:rPr>
          <w:bCs/>
        </w:rPr>
        <w:t xml:space="preserve"> </w:t>
      </w:r>
      <w:r>
        <w:rPr>
          <w:rFonts w:hint="default"/>
          <w:bCs/>
        </w:rPr>
        <w:t xml:space="preserve">               </w:t>
      </w:r>
    </w:p>
    <w:p>
      <w:pPr>
        <w:ind w:left="2160" w:firstLine="1200" w:firstLineChars="500"/>
        <w:rPr>
          <w:rFonts w:hint="default"/>
          <w:bCs/>
        </w:rPr>
      </w:pPr>
      <w:r>
        <w:rPr>
          <w:bCs/>
        </w:rPr>
        <w:t>JNNCE, Shi</w:t>
      </w:r>
      <w:r>
        <w:rPr>
          <w:rFonts w:hint="default"/>
          <w:bCs/>
        </w:rPr>
        <w:t>vamogga</w:t>
      </w:r>
      <w:r>
        <w:rPr>
          <w:bCs/>
        </w:rPr>
        <w:t>.</w:t>
      </w:r>
      <w:r>
        <w:rPr>
          <w:bCs/>
        </w:rPr>
        <w:tab/>
      </w:r>
      <w:r>
        <w:rPr>
          <w:bCs/>
        </w:rPr>
        <w:tab/>
      </w:r>
      <w:r>
        <w:rPr>
          <w:bCs/>
        </w:rPr>
        <w:tab/>
      </w:r>
      <w:r>
        <w:rPr>
          <w:bCs/>
        </w:rPr>
        <w:tab/>
      </w:r>
      <w:r>
        <w:rPr>
          <w:rFonts w:hint="default"/>
          <w:bCs/>
        </w:rPr>
        <w:t xml:space="preserve">        </w:t>
      </w:r>
    </w:p>
    <w:p>
      <w:pPr>
        <w:rPr>
          <w:rFonts w:hint="default"/>
          <w:bCs/>
        </w:rPr>
      </w:pPr>
    </w:p>
    <w:p>
      <w:pPr>
        <w:rPr>
          <w:rFonts w:hint="default"/>
          <w:bCs/>
        </w:rPr>
      </w:pPr>
    </w:p>
    <w:p>
      <w:pPr>
        <w:spacing w:line="312" w:lineRule="auto"/>
        <w:jc w:val="center"/>
        <w:rPr>
          <w:rFonts w:hint="default" w:ascii="OrigGarmnd BT" w:hAnsi="OrigGarmnd BT" w:cs="Courier New"/>
          <w:sz w:val="14"/>
        </w:rPr>
      </w:pPr>
    </w:p>
    <w:p>
      <w:pPr>
        <w:spacing w:line="312" w:lineRule="auto"/>
        <w:jc w:val="center"/>
        <w:rPr>
          <w:rFonts w:hint="default"/>
        </w:rPr>
      </w:pPr>
      <w:r>
        <w:rPr>
          <w:rFonts w:hint="default" w:ascii="OrigGarmnd BT" w:hAnsi="OrigGarmnd BT" w:cs="Courier New"/>
          <w:sz w:val="26"/>
        </w:rPr>
        <w:pict>
          <v:shape id="_x0000_s1029" o:spid="_x0000_s1029" o:spt="202" type="#_x0000_t202" style="position:absolute;left:0pt;margin-left:50.5pt;margin-top:11pt;height:93.5pt;width:360pt;z-index:251665408;mso-width-relative:page;mso-height-relative:page;" filled="f" stroked="f" coordsize="21600,21600">
            <v:path/>
            <v:fill on="f" focussize="0,0"/>
            <v:stroke on="f" joinstyle="miter"/>
            <v:imagedata o:title=""/>
            <o:lock v:ext="edit"/>
            <v:textbox>
              <w:txbxContent>
                <w:p>
                  <w:pPr>
                    <w:spacing w:line="312" w:lineRule="auto"/>
                    <w:jc w:val="center"/>
                    <w:rPr>
                      <w:rFonts w:hint="default"/>
                      <w:sz w:val="30"/>
                      <w:szCs w:val="28"/>
                    </w:rPr>
                  </w:pPr>
                  <w:r>
                    <w:rPr>
                      <w:sz w:val="30"/>
                      <w:szCs w:val="28"/>
                    </w:rPr>
                    <w:t xml:space="preserve">Department of </w:t>
                  </w:r>
                  <w:r>
                    <w:rPr>
                      <w:rFonts w:hint="default"/>
                      <w:sz w:val="30"/>
                      <w:szCs w:val="28"/>
                    </w:rPr>
                    <w:t>Information</w:t>
                  </w:r>
                  <w:r>
                    <w:rPr>
                      <w:sz w:val="30"/>
                      <w:szCs w:val="28"/>
                    </w:rPr>
                    <w:t xml:space="preserve"> Science &amp; Engineering</w:t>
                  </w:r>
                </w:p>
                <w:p>
                  <w:pPr>
                    <w:tabs>
                      <w:tab w:val="left" w:pos="1589"/>
                    </w:tabs>
                    <w:spacing w:line="312" w:lineRule="auto"/>
                    <w:jc w:val="center"/>
                    <w:rPr>
                      <w:rFonts w:hint="default"/>
                      <w:sz w:val="30"/>
                      <w:szCs w:val="28"/>
                    </w:rPr>
                  </w:pPr>
                  <w:r>
                    <w:rPr>
                      <w:sz w:val="34"/>
                      <w:szCs w:val="28"/>
                    </w:rPr>
                    <w:t>Jawaharlal Nehru National College of Engineering</w:t>
                  </w:r>
                </w:p>
                <w:p>
                  <w:pPr>
                    <w:spacing w:line="312" w:lineRule="auto"/>
                    <w:jc w:val="center"/>
                    <w:rPr>
                      <w:rFonts w:hint="default"/>
                      <w:sz w:val="28"/>
                    </w:rPr>
                  </w:pPr>
                  <w:r>
                    <w:rPr>
                      <w:sz w:val="28"/>
                    </w:rPr>
                    <w:t>Shivamogga - 577 204</w:t>
                  </w:r>
                </w:p>
                <w:p>
                  <w:pPr>
                    <w:spacing w:line="312" w:lineRule="auto"/>
                    <w:jc w:val="center"/>
                    <w:rPr>
                      <w:rFonts w:hint="default"/>
                      <w:sz w:val="28"/>
                    </w:rPr>
                  </w:pPr>
                </w:p>
                <w:p>
                  <w:pPr>
                    <w:spacing w:line="312" w:lineRule="auto"/>
                    <w:jc w:val="center"/>
                    <w:rPr>
                      <w:rFonts w:hint="default"/>
                      <w:sz w:val="28"/>
                    </w:rPr>
                  </w:pPr>
                </w:p>
              </w:txbxContent>
            </v:textbox>
          </v:shape>
        </w:pict>
      </w:r>
      <w:r>
        <w:rPr>
          <w:rFonts w:hint="default" w:ascii="OrigGarmnd BT" w:hAnsi="OrigGarmnd BT" w:cs="Courier New"/>
          <w:sz w:val="26"/>
        </w:rPr>
        <w:pict>
          <v:line id="_x0000_s1040" o:spid="_x0000_s1040" o:spt="20" style="position:absolute;left:0pt;margin-left:0.75pt;margin-top:6.75pt;height:0pt;width:421.9pt;z-index:251664384;mso-width-relative:page;mso-height-relative:page;" filled="t" coordsize="21600,21600">
            <v:path arrowok="t"/>
            <v:fill on="t" focussize="0,0"/>
            <v:stroke weight="1.5pt"/>
            <v:imagedata o:title=""/>
            <o:lock v:ext="edit"/>
          </v:line>
        </w:pict>
      </w:r>
    </w:p>
    <w:p>
      <w:pPr>
        <w:spacing w:after="200" w:line="276" w:lineRule="auto"/>
        <w:jc w:val="center"/>
        <w:rPr>
          <w:rFonts w:hint="default"/>
        </w:rPr>
        <w:sectPr>
          <w:headerReference r:id="rId4" w:type="first"/>
          <w:headerReference r:id="rId3" w:type="default"/>
          <w:pgSz w:w="11907" w:h="16840"/>
          <w:pgMar w:top="1440" w:right="1440" w:bottom="1440" w:left="1800" w:header="720" w:footer="720" w:gutter="0"/>
          <w:cols w:space="720" w:num="1"/>
          <w:docGrid w:linePitch="360" w:charSpace="0"/>
        </w:sectPr>
      </w:pPr>
      <w:r>
        <w:rPr>
          <w:rFonts w:ascii="OrigGarmnd BT" w:hAnsi="OrigGarmnd BT" w:cs="Courier New"/>
          <w:sz w:val="26"/>
        </w:rPr>
        <w:drawing>
          <wp:anchor distT="0" distB="0" distL="114300" distR="114300" simplePos="0" relativeHeight="251663360" behindDoc="0" locked="0" layoutInCell="1" allowOverlap="1">
            <wp:simplePos x="0" y="0"/>
            <wp:positionH relativeFrom="column">
              <wp:posOffset>-85725</wp:posOffset>
            </wp:positionH>
            <wp:positionV relativeFrom="paragraph">
              <wp:posOffset>40005</wp:posOffset>
            </wp:positionV>
            <wp:extent cx="760095" cy="723900"/>
            <wp:effectExtent l="19050" t="0" r="1905" b="0"/>
            <wp:wrapNone/>
            <wp:docPr id="15" name="Picture 15" descr="jn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jnnc"/>
                    <pic:cNvPicPr>
                      <a:picLocks noChangeAspect="1" noChangeArrowheads="1"/>
                    </pic:cNvPicPr>
                  </pic:nvPicPr>
                  <pic:blipFill>
                    <a:blip r:embed="rId21" cstate="print"/>
                    <a:srcRect/>
                    <a:stretch>
                      <a:fillRect/>
                    </a:stretch>
                  </pic:blipFill>
                  <pic:spPr>
                    <a:xfrm>
                      <a:off x="0" y="0"/>
                      <a:ext cx="760095" cy="723900"/>
                    </a:xfrm>
                    <a:prstGeom prst="rect">
                      <a:avLst/>
                    </a:prstGeom>
                    <a:noFill/>
                    <a:ln w="9525">
                      <a:noFill/>
                      <a:miter lim="800000"/>
                      <a:headEnd/>
                      <a:tailEnd/>
                    </a:ln>
                  </pic:spPr>
                </pic:pic>
              </a:graphicData>
            </a:graphic>
          </wp:anchor>
        </w:drawing>
      </w:r>
      <w:r>
        <w:rPr>
          <w:rFonts w:hint="default" w:ascii="OrigGarmnd BT" w:hAnsi="OrigGarmnd BT" w:cs="Courier New"/>
          <w:sz w:val="26"/>
        </w:rPr>
        <w:pict>
          <v:rect id="_x0000_s1038" o:spid="_x0000_s1038" o:spt="1" style="position:absolute;left:0pt;margin-left:110.1pt;margin-top:72.8pt;height:19.5pt;width:231.75pt;z-index:251666432;mso-width-relative:page;mso-height-relative:page;" filled="f" stroked="f" coordsize="21600,21600">
            <v:path/>
            <v:fill on="f" focussize="0,0"/>
            <v:stroke on="f"/>
            <v:imagedata o:title=""/>
            <o:lock v:ext="edit"/>
            <v:textbox>
              <w:txbxContent>
                <w:p>
                  <w:pPr>
                    <w:jc w:val="center"/>
                    <w:rPr>
                      <w:rFonts w:hint="default"/>
                      <w:b/>
                      <w:lang w:val="en-IN"/>
                    </w:rPr>
                  </w:pPr>
                </w:p>
              </w:txbxContent>
            </v:textbox>
          </v:rect>
        </w:pict>
      </w:r>
    </w:p>
    <w:p>
      <w:pPr>
        <w:spacing w:after="200" w:line="276" w:lineRule="auto"/>
        <w:jc w:val="center"/>
        <w:rPr>
          <w:rFonts w:hint="default" w:ascii="AGaramond" w:hAnsi="AGaramond" w:cs="Palatino-Roman+2"/>
          <w:b/>
          <w:sz w:val="28"/>
          <w:szCs w:val="28"/>
        </w:rPr>
      </w:pPr>
      <w:r>
        <w:rPr>
          <w:rFonts w:ascii="AGaramond" w:hAnsi="AGaramond" w:cs="Palatino-Roman+2"/>
          <w:b/>
          <w:sz w:val="28"/>
          <w:szCs w:val="28"/>
        </w:rPr>
        <w:t>National Educational Society ®</w:t>
      </w:r>
    </w:p>
    <w:p>
      <w:pPr>
        <w:jc w:val="center"/>
        <w:rPr>
          <w:rFonts w:hint="default" w:ascii="AGaramond" w:hAnsi="AGaramond" w:cs="Palatino-Roman+2"/>
          <w:b/>
          <w:sz w:val="28"/>
          <w:szCs w:val="28"/>
        </w:rPr>
      </w:pPr>
      <w:r>
        <w:rPr>
          <w:rFonts w:ascii="Palatino-Roman+2" w:hAnsi="Palatino-Roman+2" w:cs="Palatino-Roman+2"/>
          <w:b/>
          <w:sz w:val="28"/>
          <w:lang w:val="en-IN" w:eastAsia="en-IN" w:bidi="ar-SA"/>
        </w:rPr>
        <w:drawing>
          <wp:anchor distT="0" distB="0" distL="114300" distR="114300" simplePos="0" relativeHeight="251671552" behindDoc="1" locked="0" layoutInCell="1" allowOverlap="1">
            <wp:simplePos x="0" y="0"/>
            <wp:positionH relativeFrom="column">
              <wp:posOffset>2393315</wp:posOffset>
            </wp:positionH>
            <wp:positionV relativeFrom="paragraph">
              <wp:posOffset>-94615</wp:posOffset>
            </wp:positionV>
            <wp:extent cx="737235" cy="913765"/>
            <wp:effectExtent l="0" t="0" r="9525" b="635"/>
            <wp:wrapTight wrapText="bothSides">
              <wp:wrapPolygon>
                <wp:start x="0" y="0"/>
                <wp:lineTo x="0" y="21255"/>
                <wp:lineTo x="20986" y="21255"/>
                <wp:lineTo x="20986" y="0"/>
                <wp:lineTo x="0" y="0"/>
              </wp:wrapPolygon>
            </wp:wrapTight>
            <wp:docPr id="94" name="Picture 184" descr="JNNC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184" descr="JNNCE-LOGO"/>
                    <pic:cNvPicPr>
                      <a:picLocks noChangeAspect="1" noChangeArrowheads="1"/>
                    </pic:cNvPicPr>
                  </pic:nvPicPr>
                  <pic:blipFill>
                    <a:blip r:embed="rId22" cstate="print"/>
                    <a:srcRect/>
                    <a:stretch>
                      <a:fillRect/>
                    </a:stretch>
                  </pic:blipFill>
                  <pic:spPr>
                    <a:xfrm>
                      <a:off x="0" y="0"/>
                      <a:ext cx="737235" cy="913765"/>
                    </a:xfrm>
                    <a:prstGeom prst="rect">
                      <a:avLst/>
                    </a:prstGeom>
                    <a:noFill/>
                    <a:ln w="9525">
                      <a:noFill/>
                      <a:miter lim="800000"/>
                      <a:headEnd/>
                      <a:tailEnd/>
                    </a:ln>
                  </pic:spPr>
                </pic:pic>
              </a:graphicData>
            </a:graphic>
          </wp:anchor>
        </w:drawing>
      </w:r>
      <w:r>
        <w:rPr>
          <w:rFonts w:hint="default"/>
        </w:rPr>
        <w:pict>
          <v:group id="_x0000_s1042" o:spid="_x0000_s1042" o:spt="203" style="position:absolute;left:0pt;margin-left:-24.45pt;margin-top:-38.7pt;height:748.2pt;width:471.45pt;z-index:-251656192;mso-width-relative:page;mso-height-relative:page;" coordorigin="1527,935" coordsize="9429,14964">
            <o:lock v:ext="edit"/>
            <v:roundrect id="_x0000_s1043" o:spid="_x0000_s1043" o:spt="2" style="position:absolute;left:1613;top:1015;height:14806;width:9261;" filled="f" coordsize="21600,21600" arcsize="0.0275462962962963">
              <v:path/>
              <v:fill on="f" focussize="0,0"/>
              <v:stroke weight="4.75pt" linestyle="thinThin"/>
              <v:imagedata o:title=""/>
              <o:lock v:ext="edit"/>
            </v:roundrect>
            <v:shape id="_x0000_s1044" o:spid="_x0000_s1044" o:spt="75" type="#_x0000_t75" style="position:absolute;left:1540;top:935;height:1123;width:1123;" filled="f" o:preferrelative="t" stroked="f" coordsize="21600,21600">
              <v:path/>
              <v:fill on="f" focussize="0,0"/>
              <v:stroke on="f" joinstyle="miter"/>
              <v:imagedata r:id="rId17" embosscolor="#FFFFFF" o:title="2_5384"/>
              <o:lock v:ext="edit" aspectratio="t"/>
            </v:shape>
            <v:shape id="_x0000_s1045" o:spid="_x0000_s1045" o:spt="75" type="#_x0000_t75" style="position:absolute;left:9833;top:940;height:1123;width:1123;" filled="f" o:preferrelative="t" stroked="f" coordsize="21600,21600">
              <v:path/>
              <v:fill on="f" focussize="0,0"/>
              <v:stroke on="f" joinstyle="miter"/>
              <v:imagedata r:id="rId18" embosscolor="#FFFFFF" o:title="2_5384"/>
              <o:lock v:ext="edit" aspectratio="t"/>
            </v:shape>
            <v:shape id="_x0000_s1046" o:spid="_x0000_s1046" o:spt="75" type="#_x0000_t75" style="position:absolute;left:9818;top:14776;height:1123;width:1123;" filled="f" o:preferrelative="t" stroked="f" coordsize="21600,21600">
              <v:path/>
              <v:fill on="f" focussize="0,0"/>
              <v:stroke on="f" joinstyle="miter"/>
              <v:imagedata r:id="rId19" embosscolor="#FFFFFF" o:title="2_5384"/>
              <o:lock v:ext="edit" aspectratio="t"/>
            </v:shape>
            <v:shape id="_x0000_s1047" o:spid="_x0000_s1047" o:spt="75" type="#_x0000_t75" style="position:absolute;left:1527;top:14766;height:1123;width:1123;" filled="f" o:preferrelative="t" stroked="f" coordsize="21600,21600">
              <v:path/>
              <v:fill on="f" focussize="0,0"/>
              <v:stroke on="f" joinstyle="miter"/>
              <v:imagedata r:id="rId20" embosscolor="#FFFFFF" o:title="2_5384"/>
              <o:lock v:ext="edit" aspectratio="t"/>
            </v:shape>
          </v:group>
        </w:pict>
      </w:r>
    </w:p>
    <w:p>
      <w:pPr>
        <w:jc w:val="center"/>
        <w:rPr>
          <w:rFonts w:hint="default" w:ascii="Palatino-Roman+2" w:hAnsi="Palatino-Roman+2" w:cs="Palatino-Roman+2"/>
          <w:b/>
          <w:sz w:val="28"/>
        </w:rPr>
      </w:pPr>
    </w:p>
    <w:p>
      <w:pPr>
        <w:jc w:val="center"/>
        <w:rPr>
          <w:rFonts w:hint="default" w:ascii="Palatino-Roman+2" w:hAnsi="Palatino-Roman+2" w:cs="Palatino-Roman+2"/>
          <w:b/>
          <w:sz w:val="28"/>
        </w:rPr>
      </w:pPr>
    </w:p>
    <w:p>
      <w:pPr>
        <w:tabs>
          <w:tab w:val="left" w:pos="6810"/>
        </w:tabs>
        <w:rPr>
          <w:rFonts w:hint="default" w:ascii="Palatino-Roman+2" w:hAnsi="Palatino-Roman+2" w:cs="Palatino-Roman+2"/>
          <w:b/>
          <w:sz w:val="28"/>
        </w:rPr>
      </w:pPr>
      <w:r>
        <w:rPr>
          <w:rFonts w:ascii="Palatino-Roman+2" w:hAnsi="Palatino-Roman+2" w:cs="Palatino-Roman+2"/>
          <w:b/>
          <w:sz w:val="28"/>
        </w:rPr>
        <w:tab/>
      </w:r>
    </w:p>
    <w:p>
      <w:pPr>
        <w:jc w:val="center"/>
        <w:rPr>
          <w:rFonts w:hint="default" w:ascii="Palatino-Roman+2" w:hAnsi="Palatino-Roman+2" w:cs="Palatino-Roman+2"/>
          <w:b/>
          <w:sz w:val="20"/>
        </w:rPr>
      </w:pPr>
    </w:p>
    <w:p>
      <w:pPr>
        <w:tabs>
          <w:tab w:val="left" w:pos="6810"/>
        </w:tabs>
        <w:spacing w:line="360" w:lineRule="auto"/>
        <w:jc w:val="center"/>
        <w:rPr>
          <w:rFonts w:cs="Times New Roman"/>
          <w:b/>
          <w:sz w:val="28"/>
          <w:szCs w:val="28"/>
        </w:rPr>
      </w:pPr>
      <w:r>
        <w:rPr>
          <w:rFonts w:cs="Times New Roman"/>
          <w:b/>
        </w:rPr>
        <w:t>J N N COLLEGE OF ENGINEERING</w:t>
      </w:r>
    </w:p>
    <w:p>
      <w:pPr>
        <w:tabs>
          <w:tab w:val="left" w:pos="6810"/>
        </w:tabs>
        <w:spacing w:line="360" w:lineRule="auto"/>
        <w:jc w:val="center"/>
        <w:rPr>
          <w:rFonts w:cs="Times New Roman"/>
          <w:b/>
          <w:i/>
        </w:rPr>
      </w:pPr>
      <w:r>
        <w:rPr>
          <w:rFonts w:cs="Times New Roman"/>
          <w:b/>
        </w:rPr>
        <w:t>SHIVAMOGGA-577204.</w:t>
      </w:r>
    </w:p>
    <w:p>
      <w:pPr>
        <w:jc w:val="center"/>
        <w:rPr>
          <w:rFonts w:hint="default" w:ascii="Palatino-Roman+2" w:hAnsi="Palatino-Roman+2" w:cs="Palatino-Roman+2"/>
          <w:b/>
          <w:sz w:val="28"/>
        </w:rPr>
      </w:pPr>
      <w:r>
        <w:rPr>
          <w:rFonts w:cs="Times New Roman"/>
          <w:b/>
        </w:rPr>
        <w:t>DEPARTMENT OF INFORMATION SCIENCE &amp; ENGINEERING</w:t>
      </w:r>
    </w:p>
    <w:p>
      <w:pPr>
        <w:jc w:val="center"/>
        <w:rPr>
          <w:rFonts w:hint="default" w:ascii="Palatino-Roman+2" w:hAnsi="Palatino-Roman+2" w:cs="Palatino-Roman+2"/>
          <w:b/>
          <w:sz w:val="16"/>
        </w:rPr>
      </w:pPr>
    </w:p>
    <w:p>
      <w:pPr>
        <w:jc w:val="center"/>
        <w:rPr>
          <w:rFonts w:cs="Times New Roman"/>
          <w:b/>
          <w:color w:val="984806"/>
          <w:sz w:val="36"/>
          <w:szCs w:val="36"/>
        </w:rPr>
      </w:pPr>
      <w:r>
        <w:rPr>
          <w:rFonts w:cs="Times New Roman"/>
          <w:b/>
          <w:color w:val="984806"/>
          <w:sz w:val="36"/>
          <w:szCs w:val="36"/>
        </w:rPr>
        <w:t>CERTIFICATE</w:t>
      </w:r>
    </w:p>
    <w:p>
      <w:pPr>
        <w:jc w:val="center"/>
        <w:rPr>
          <w:rFonts w:hint="default"/>
          <w:b/>
          <w:sz w:val="21"/>
          <w:szCs w:val="40"/>
        </w:rPr>
      </w:pPr>
    </w:p>
    <w:p>
      <w:pPr>
        <w:spacing w:line="360" w:lineRule="auto"/>
        <w:jc w:val="center"/>
        <w:rPr>
          <w:rFonts w:hint="default"/>
          <w:sz w:val="22"/>
        </w:rPr>
      </w:pPr>
      <w:r>
        <w:rPr>
          <w:sz w:val="26"/>
          <w:szCs w:val="28"/>
        </w:rPr>
        <w:t xml:space="preserve">This is to certify that the </w:t>
      </w:r>
      <w:r>
        <w:rPr>
          <w:rFonts w:hint="default"/>
          <w:sz w:val="26"/>
          <w:szCs w:val="28"/>
        </w:rPr>
        <w:t>FILE STRUCTURES</w:t>
      </w:r>
      <w:r>
        <w:rPr>
          <w:sz w:val="26"/>
          <w:szCs w:val="28"/>
        </w:rPr>
        <w:t xml:space="preserve"> - MINI project entitled </w:t>
      </w:r>
      <w:r>
        <w:rPr>
          <w:sz w:val="22"/>
        </w:rPr>
        <w:t xml:space="preserve">                    </w:t>
      </w:r>
    </w:p>
    <w:p>
      <w:pPr>
        <w:jc w:val="center"/>
        <w:rPr>
          <w:rFonts w:hint="default"/>
          <w:b/>
          <w:sz w:val="36"/>
          <w:szCs w:val="36"/>
        </w:rPr>
      </w:pPr>
      <w:r>
        <w:rPr>
          <w:rFonts w:hint="default" w:hAnsi="Bodoni MT"/>
          <w:b/>
          <w:i/>
          <w:color w:val="2F5496"/>
          <w:sz w:val="36"/>
          <w:szCs w:val="36"/>
        </w:rPr>
        <w:t xml:space="preserve">“HOSPITAL RECORD MANAGEMENT USING PRIMARY </w:t>
      </w:r>
      <w:r>
        <w:rPr>
          <w:rFonts w:hint="default" w:hAnsi="Bodoni MT"/>
          <w:b/>
          <w:i/>
          <w:color w:val="2F5496"/>
          <w:sz w:val="36"/>
          <w:szCs w:val="36"/>
          <w:lang w:val="en-US"/>
        </w:rPr>
        <w:t xml:space="preserve"> </w:t>
      </w:r>
      <w:r>
        <w:rPr>
          <w:rFonts w:hint="default" w:hAnsi="Bodoni MT"/>
          <w:b/>
          <w:i/>
          <w:color w:val="2F5496"/>
          <w:sz w:val="36"/>
          <w:szCs w:val="36"/>
        </w:rPr>
        <w:t>INDEXING</w:t>
      </w:r>
      <w:r>
        <w:rPr>
          <w:b/>
          <w:color w:val="0070C0"/>
          <w:sz w:val="36"/>
          <w:szCs w:val="36"/>
        </w:rPr>
        <w:t>”</w:t>
      </w:r>
    </w:p>
    <w:p>
      <w:pPr>
        <w:tabs>
          <w:tab w:val="left" w:pos="5220"/>
        </w:tabs>
        <w:jc w:val="center"/>
        <w:rPr>
          <w:rFonts w:hint="default"/>
          <w:b/>
          <w:sz w:val="28"/>
          <w:szCs w:val="28"/>
        </w:rPr>
      </w:pPr>
    </w:p>
    <w:p>
      <w:pPr>
        <w:tabs>
          <w:tab w:val="left" w:pos="5220"/>
        </w:tabs>
        <w:jc w:val="center"/>
        <w:rPr>
          <w:rFonts w:hint="default"/>
          <w:b/>
          <w:sz w:val="28"/>
          <w:szCs w:val="28"/>
        </w:rPr>
      </w:pPr>
      <w:r>
        <w:rPr>
          <w:b/>
          <w:sz w:val="28"/>
          <w:szCs w:val="28"/>
        </w:rPr>
        <w:t>Submitted by</w:t>
      </w:r>
    </w:p>
    <w:p>
      <w:pPr>
        <w:tabs>
          <w:tab w:val="left" w:pos="5220"/>
        </w:tabs>
        <w:jc w:val="center"/>
        <w:rPr>
          <w:rFonts w:hint="default"/>
          <w:bCs/>
          <w:sz w:val="16"/>
          <w:szCs w:val="28"/>
        </w:rPr>
      </w:pPr>
    </w:p>
    <w:p>
      <w:pPr>
        <w:tabs>
          <w:tab w:val="left" w:pos="5580"/>
        </w:tabs>
        <w:spacing w:line="336" w:lineRule="auto"/>
        <w:rPr>
          <w:rFonts w:hint="default"/>
        </w:rPr>
      </w:pPr>
      <w:r>
        <w:rPr>
          <w:rFonts w:hint="default"/>
          <w:b/>
          <w:color w:val="984806"/>
          <w:sz w:val="28"/>
          <w:szCs w:val="28"/>
        </w:rPr>
        <w:t xml:space="preserve">      1. PUNEETH K S                             </w:t>
      </w:r>
      <w:r>
        <w:rPr>
          <w:rFonts w:hint="default"/>
          <w:b/>
          <w:color w:val="984806"/>
          <w:sz w:val="28"/>
          <w:szCs w:val="28"/>
        </w:rPr>
        <w:tab/>
      </w:r>
      <w:r>
        <w:rPr>
          <w:rFonts w:hint="default"/>
          <w:b/>
          <w:color w:val="984806"/>
          <w:sz w:val="28"/>
          <w:szCs w:val="28"/>
        </w:rPr>
        <w:t xml:space="preserve"> 4JN18IS065</w:t>
      </w:r>
    </w:p>
    <w:p>
      <w:pPr>
        <w:tabs>
          <w:tab w:val="left" w:pos="5580"/>
        </w:tabs>
        <w:spacing w:line="336" w:lineRule="auto"/>
        <w:rPr>
          <w:rFonts w:hint="default"/>
        </w:rPr>
      </w:pPr>
      <w:r>
        <w:rPr>
          <w:rFonts w:hint="default"/>
          <w:b/>
          <w:color w:val="984806"/>
          <w:sz w:val="28"/>
          <w:szCs w:val="28"/>
        </w:rPr>
        <w:t xml:space="preserve">      2. SUBRAMANYA KS                                    4JN18IS100</w:t>
      </w:r>
    </w:p>
    <w:p>
      <w:pPr>
        <w:tabs>
          <w:tab w:val="left" w:pos="1440"/>
          <w:tab w:val="left" w:pos="5580"/>
        </w:tabs>
        <w:spacing w:line="336" w:lineRule="auto"/>
        <w:rPr>
          <w:rFonts w:hint="default"/>
          <w:b/>
          <w:color w:val="984806"/>
          <w:sz w:val="28"/>
          <w:szCs w:val="28"/>
        </w:rPr>
      </w:pPr>
      <w:r>
        <w:rPr>
          <w:rFonts w:hint="default"/>
          <w:b/>
          <w:color w:val="984806"/>
          <w:sz w:val="28"/>
          <w:szCs w:val="28"/>
        </w:rPr>
        <w:t xml:space="preserve">               </w:t>
      </w:r>
    </w:p>
    <w:p>
      <w:pPr>
        <w:spacing w:line="336" w:lineRule="auto"/>
        <w:rPr>
          <w:rFonts w:hint="default"/>
          <w:bCs/>
          <w:color w:val="1F497D"/>
          <w:sz w:val="12"/>
        </w:rPr>
      </w:pPr>
    </w:p>
    <w:p>
      <w:pPr>
        <w:spacing w:line="360" w:lineRule="auto"/>
        <w:jc w:val="both"/>
        <w:rPr>
          <w:rFonts w:hint="default"/>
          <w:sz w:val="24"/>
          <w:szCs w:val="24"/>
        </w:rPr>
      </w:pPr>
      <w:r>
        <w:rPr>
          <w:sz w:val="24"/>
          <w:szCs w:val="24"/>
        </w:rPr>
        <w:t xml:space="preserve">Students of </w:t>
      </w:r>
      <w:r>
        <w:rPr>
          <w:rFonts w:hint="default"/>
          <w:sz w:val="24"/>
          <w:szCs w:val="24"/>
        </w:rPr>
        <w:t>6</w:t>
      </w:r>
      <w:r>
        <w:rPr>
          <w:sz w:val="24"/>
          <w:szCs w:val="24"/>
          <w:vertAlign w:val="superscript"/>
        </w:rPr>
        <w:t>th</w:t>
      </w:r>
      <w:r>
        <w:rPr>
          <w:sz w:val="24"/>
          <w:szCs w:val="24"/>
        </w:rPr>
        <w:t xml:space="preserve"> semester B.E. </w:t>
      </w:r>
      <w:r>
        <w:rPr>
          <w:rFonts w:hint="default"/>
          <w:sz w:val="24"/>
          <w:szCs w:val="24"/>
        </w:rPr>
        <w:t>I</w:t>
      </w:r>
      <w:r>
        <w:rPr>
          <w:sz w:val="24"/>
          <w:szCs w:val="24"/>
        </w:rPr>
        <w:t xml:space="preserve">SE, in partial fulfillment of the requirement for the award of degree of Bachelor of Engineering in </w:t>
      </w:r>
      <w:r>
        <w:rPr>
          <w:rFonts w:hint="default"/>
          <w:sz w:val="24"/>
          <w:szCs w:val="24"/>
        </w:rPr>
        <w:t>Information</w:t>
      </w:r>
      <w:r>
        <w:rPr>
          <w:sz w:val="24"/>
          <w:szCs w:val="24"/>
        </w:rPr>
        <w:t xml:space="preserve"> Science and Engineering of Visvesvaraya Technological University, Belagavi during the year 20</w:t>
      </w:r>
      <w:r>
        <w:rPr>
          <w:rFonts w:hint="default"/>
          <w:sz w:val="24"/>
          <w:szCs w:val="24"/>
        </w:rPr>
        <w:t>20-21</w:t>
      </w:r>
    </w:p>
    <w:p>
      <w:pPr>
        <w:rPr>
          <w:rFonts w:hint="default" w:ascii="Calibri" w:hAnsi="Calibri"/>
          <w:sz w:val="24"/>
          <w:szCs w:val="24"/>
        </w:rPr>
      </w:pPr>
    </w:p>
    <w:p>
      <w:pPr>
        <w:spacing w:line="288" w:lineRule="auto"/>
        <w:rPr>
          <w:rFonts w:hint="default"/>
          <w:b/>
          <w:bCs/>
          <w:color w:val="1F497D"/>
          <w:sz w:val="24"/>
          <w:szCs w:val="24"/>
        </w:rPr>
      </w:pPr>
      <w:r>
        <w:rPr>
          <w:rFonts w:hint="default"/>
          <w:b/>
          <w:bCs/>
          <w:sz w:val="24"/>
          <w:szCs w:val="24"/>
        </w:rPr>
        <w:t xml:space="preserve">Signature of guide                                                     </w:t>
      </w:r>
      <w:r>
        <w:rPr>
          <w:b/>
          <w:bCs/>
          <w:sz w:val="24"/>
          <w:szCs w:val="24"/>
        </w:rPr>
        <w:t>Signature of HOD</w:t>
      </w:r>
    </w:p>
    <w:p>
      <w:pPr>
        <w:rPr>
          <w:rFonts w:hint="default" w:ascii="Calibri" w:hAnsi="Calibri"/>
          <w:sz w:val="24"/>
          <w:szCs w:val="24"/>
        </w:rPr>
      </w:pPr>
    </w:p>
    <w:p>
      <w:pPr>
        <w:spacing w:line="288" w:lineRule="auto"/>
        <w:ind w:left="3600" w:hanging="900"/>
        <w:rPr>
          <w:rFonts w:hint="default"/>
          <w:sz w:val="24"/>
          <w:szCs w:val="24"/>
        </w:rPr>
      </w:pPr>
      <w:r>
        <w:rPr>
          <w:rFonts w:hint="default"/>
          <w:b/>
          <w:bCs/>
          <w:sz w:val="24"/>
          <w:szCs w:val="24"/>
        </w:rPr>
        <w:pict>
          <v:line id="_x0000_s1054" o:spid="_x0000_s1054" o:spt="20" style="position:absolute;left:0pt;margin-left:-0.05pt;margin-top:10.4pt;height:1.05pt;width:181.5pt;z-index:251673600;mso-width-relative:page;mso-height-relative:page;" filled="f" stroked="t" coordsize="21600,21600">
            <v:path arrowok="t"/>
            <v:fill on="f" focussize="0,0"/>
            <v:stroke color="#000000"/>
            <v:imagedata o:title=""/>
            <o:lock v:ext="edit" aspectratio="f"/>
          </v:line>
        </w:pict>
      </w:r>
      <w:r>
        <w:rPr>
          <w:rFonts w:hint="default"/>
          <w:b/>
          <w:bCs/>
          <w:sz w:val="24"/>
          <w:szCs w:val="24"/>
        </w:rPr>
        <w:pict>
          <v:line id="_x0000_s1051" o:spid="_x0000_s1051" o:spt="20" style="position:absolute;left:0pt;margin-left:254.1pt;margin-top:10.4pt;height:0.6pt;width:173.35pt;z-index:251672576;mso-width-relative:page;mso-height-relative:page;" filled="f" stroked="t" coordsize="21600,21600">
            <v:path arrowok="t"/>
            <v:fill on="f" focussize="0,0"/>
            <v:stroke color="#000000"/>
            <v:imagedata o:title=""/>
            <o:lock v:ext="edit" aspectratio="f"/>
          </v:line>
        </w:pict>
      </w:r>
      <w:r>
        <w:rPr>
          <w:rFonts w:hint="default"/>
          <w:bCs/>
          <w:sz w:val="24"/>
          <w:szCs w:val="24"/>
        </w:rPr>
        <w:t xml:space="preserve">  </w:t>
      </w:r>
      <w:r>
        <w:rPr>
          <w:bCs/>
          <w:sz w:val="24"/>
          <w:szCs w:val="24"/>
        </w:rPr>
        <w:t xml:space="preserve">                </w:t>
      </w:r>
      <w:r>
        <w:rPr>
          <w:b/>
          <w:bCs/>
          <w:sz w:val="24"/>
          <w:szCs w:val="24"/>
        </w:rPr>
        <w:t xml:space="preserve">                                                                         </w:t>
      </w:r>
    </w:p>
    <w:p>
      <w:pPr>
        <w:spacing w:line="288" w:lineRule="auto"/>
        <w:jc w:val="both"/>
        <w:rPr>
          <w:rFonts w:hint="default" w:cs="Tunga"/>
          <w:b/>
          <w:bCs/>
          <w:color w:val="1F3864"/>
          <w:kern w:val="0"/>
          <w:sz w:val="24"/>
          <w:szCs w:val="24"/>
          <w:vertAlign w:val="subscript"/>
        </w:rPr>
      </w:pPr>
      <w:r>
        <w:rPr>
          <w:rFonts w:hint="default"/>
          <w:b/>
          <w:bCs/>
          <w:color w:val="1F497D"/>
          <w:kern w:val="0"/>
          <w:sz w:val="24"/>
          <w:szCs w:val="24"/>
        </w:rPr>
        <w:t>Ms.Samara.Mubeena</w:t>
      </w:r>
      <w:r>
        <w:rPr>
          <w:rFonts w:hint="default"/>
          <w:b/>
          <w:bCs/>
          <w:color w:val="1F497D"/>
          <w:kern w:val="0"/>
          <w:sz w:val="24"/>
          <w:szCs w:val="24"/>
          <w:lang w:val="en-US"/>
        </w:rPr>
        <w:t xml:space="preserve"> </w:t>
      </w:r>
      <w:r>
        <w:rPr>
          <w:rFonts w:hint="default"/>
          <w:b/>
          <w:bCs/>
          <w:color w:val="1F497D"/>
          <w:kern w:val="0"/>
          <w:sz w:val="24"/>
          <w:szCs w:val="24"/>
          <w:vertAlign w:val="subscript"/>
        </w:rPr>
        <w:t>B.E, M.Tech</w:t>
      </w:r>
      <w:r>
        <w:rPr>
          <w:rFonts w:hint="default" w:cs="Tunga"/>
          <w:b/>
          <w:bCs/>
          <w:color w:val="1F497D"/>
          <w:kern w:val="0"/>
          <w:sz w:val="24"/>
          <w:szCs w:val="24"/>
          <w:vertAlign w:val="subscript"/>
        </w:rPr>
        <w:t xml:space="preserve">                    </w:t>
      </w:r>
      <w:r>
        <w:rPr>
          <w:rFonts w:hint="default" w:cs="Tunga"/>
          <w:b/>
          <w:bCs/>
          <w:color w:val="1F497D"/>
          <w:kern w:val="0"/>
          <w:sz w:val="24"/>
          <w:szCs w:val="24"/>
          <w:vertAlign w:val="subscript"/>
          <w:lang w:val="en-US"/>
        </w:rPr>
        <w:tab/>
      </w:r>
      <w:r>
        <w:rPr>
          <w:rFonts w:hint="default" w:cs="Tunga"/>
          <w:b/>
          <w:bCs/>
          <w:color w:val="1F497D"/>
          <w:kern w:val="0"/>
          <w:sz w:val="24"/>
          <w:szCs w:val="24"/>
          <w:vertAlign w:val="subscript"/>
          <w:lang w:val="en-US"/>
        </w:rPr>
        <w:tab/>
      </w:r>
      <w:r>
        <w:rPr>
          <w:rFonts w:hint="default" w:cs="Tunga"/>
          <w:b/>
          <w:bCs/>
          <w:color w:val="1F497D"/>
          <w:kern w:val="0"/>
          <w:sz w:val="24"/>
          <w:szCs w:val="24"/>
          <w:vertAlign w:val="subscript"/>
        </w:rPr>
        <w:t xml:space="preserve"> </w:t>
      </w:r>
      <w:r>
        <w:rPr>
          <w:rFonts w:hint="default" w:cs="Tunga"/>
          <w:b/>
          <w:bCs/>
          <w:color w:val="1F3864"/>
          <w:kern w:val="0"/>
          <w:sz w:val="24"/>
          <w:szCs w:val="24"/>
        </w:rPr>
        <w:t>Dr. Sanjeev Kunte</w:t>
      </w:r>
      <w:r>
        <w:rPr>
          <w:rFonts w:hint="default" w:cs="Tunga"/>
          <w:b/>
          <w:bCs/>
          <w:color w:val="1F3864"/>
          <w:kern w:val="0"/>
          <w:sz w:val="24"/>
          <w:szCs w:val="24"/>
          <w:vertAlign w:val="subscript"/>
        </w:rPr>
        <w:t xml:space="preserve"> M. Tech., Ph. D</w:t>
      </w:r>
    </w:p>
    <w:p>
      <w:pPr>
        <w:spacing w:line="288" w:lineRule="auto"/>
        <w:jc w:val="both"/>
        <w:rPr>
          <w:bCs/>
          <w:sz w:val="24"/>
          <w:szCs w:val="24"/>
        </w:rPr>
      </w:pPr>
    </w:p>
    <w:p>
      <w:pPr>
        <w:spacing w:line="288" w:lineRule="auto"/>
        <w:jc w:val="both"/>
        <w:rPr>
          <w:rFonts w:hint="default"/>
          <w:b/>
          <w:bCs w:val="0"/>
          <w:sz w:val="24"/>
          <w:szCs w:val="24"/>
          <w:lang w:val="en-US"/>
        </w:rPr>
      </w:pPr>
      <w:r>
        <w:rPr>
          <w:b/>
          <w:bCs w:val="0"/>
          <w:sz w:val="24"/>
          <w:szCs w:val="24"/>
        </w:rPr>
        <w:t>Ass</w:t>
      </w:r>
      <w:r>
        <w:rPr>
          <w:rFonts w:hint="default"/>
          <w:b/>
          <w:bCs w:val="0"/>
          <w:sz w:val="24"/>
          <w:szCs w:val="24"/>
        </w:rPr>
        <w:t>t.</w:t>
      </w:r>
      <w:r>
        <w:rPr>
          <w:b/>
          <w:bCs w:val="0"/>
          <w:sz w:val="24"/>
          <w:szCs w:val="24"/>
        </w:rPr>
        <w:t xml:space="preserve"> Professor,</w:t>
      </w:r>
      <w:r>
        <w:rPr>
          <w:rFonts w:hint="default"/>
          <w:b/>
          <w:bCs w:val="0"/>
          <w:sz w:val="24"/>
          <w:szCs w:val="24"/>
          <w:lang w:val="en-US"/>
        </w:rPr>
        <w:tab/>
      </w:r>
      <w:r>
        <w:rPr>
          <w:rFonts w:hint="default"/>
          <w:b/>
          <w:bCs w:val="0"/>
          <w:sz w:val="24"/>
          <w:szCs w:val="24"/>
          <w:lang w:val="en-US"/>
        </w:rPr>
        <w:tab/>
      </w:r>
      <w:r>
        <w:rPr>
          <w:rFonts w:hint="default"/>
          <w:b/>
          <w:bCs w:val="0"/>
          <w:sz w:val="24"/>
          <w:szCs w:val="24"/>
          <w:lang w:val="en-US"/>
        </w:rPr>
        <w:tab/>
      </w:r>
      <w:r>
        <w:rPr>
          <w:rFonts w:hint="default"/>
          <w:b/>
          <w:bCs w:val="0"/>
          <w:sz w:val="24"/>
          <w:szCs w:val="24"/>
          <w:lang w:val="en-US"/>
        </w:rPr>
        <w:tab/>
      </w:r>
      <w:r>
        <w:rPr>
          <w:rFonts w:hint="default"/>
          <w:b/>
          <w:bCs w:val="0"/>
          <w:sz w:val="24"/>
          <w:szCs w:val="24"/>
          <w:lang w:val="en-US"/>
        </w:rPr>
        <w:tab/>
      </w:r>
      <w:r>
        <w:rPr>
          <w:rFonts w:hint="default"/>
          <w:b/>
          <w:bCs w:val="0"/>
          <w:sz w:val="24"/>
          <w:szCs w:val="24"/>
        </w:rPr>
        <w:t xml:space="preserve"> Prof. &amp; Head,</w:t>
      </w:r>
    </w:p>
    <w:p>
      <w:pPr>
        <w:spacing w:line="288" w:lineRule="auto"/>
        <w:jc w:val="both"/>
        <w:rPr>
          <w:rFonts w:hint="default"/>
          <w:b/>
          <w:bCs w:val="0"/>
          <w:color w:val="1F497D"/>
          <w:sz w:val="24"/>
          <w:szCs w:val="24"/>
        </w:rPr>
      </w:pPr>
      <w:r>
        <w:rPr>
          <w:b/>
          <w:bCs w:val="0"/>
          <w:sz w:val="24"/>
          <w:szCs w:val="24"/>
        </w:rPr>
        <w:t xml:space="preserve">Dept. of </w:t>
      </w:r>
      <w:r>
        <w:rPr>
          <w:rFonts w:hint="default"/>
          <w:b/>
          <w:bCs w:val="0"/>
          <w:sz w:val="24"/>
          <w:szCs w:val="24"/>
        </w:rPr>
        <w:t>I</w:t>
      </w:r>
      <w:r>
        <w:rPr>
          <w:b/>
          <w:bCs w:val="0"/>
          <w:sz w:val="24"/>
          <w:szCs w:val="24"/>
        </w:rPr>
        <w:t>S&amp;E</w:t>
      </w:r>
      <w:r>
        <w:rPr>
          <w:b/>
          <w:bCs w:val="0"/>
          <w:sz w:val="24"/>
          <w:szCs w:val="24"/>
        </w:rPr>
        <w:tab/>
      </w:r>
      <w:r>
        <w:rPr>
          <w:b/>
          <w:bCs w:val="0"/>
          <w:sz w:val="24"/>
          <w:szCs w:val="24"/>
        </w:rPr>
        <w:t xml:space="preserve">  </w:t>
      </w:r>
      <w:r>
        <w:rPr>
          <w:b/>
          <w:bCs w:val="0"/>
          <w:sz w:val="24"/>
          <w:szCs w:val="24"/>
        </w:rPr>
        <w:tab/>
      </w:r>
      <w:r>
        <w:rPr>
          <w:rFonts w:hint="default"/>
          <w:b/>
          <w:bCs w:val="0"/>
          <w:sz w:val="24"/>
          <w:szCs w:val="24"/>
        </w:rPr>
        <w:t xml:space="preserve">           </w:t>
      </w:r>
      <w:r>
        <w:rPr>
          <w:b/>
          <w:bCs w:val="0"/>
          <w:sz w:val="24"/>
          <w:szCs w:val="24"/>
        </w:rPr>
        <w:tab/>
      </w:r>
      <w:r>
        <w:rPr>
          <w:rFonts w:hint="default"/>
          <w:b/>
          <w:bCs w:val="0"/>
          <w:sz w:val="24"/>
          <w:szCs w:val="24"/>
        </w:rPr>
        <w:t xml:space="preserve"> </w:t>
      </w:r>
      <w:r>
        <w:rPr>
          <w:rFonts w:hint="default"/>
          <w:b/>
          <w:bCs w:val="0"/>
          <w:sz w:val="24"/>
          <w:szCs w:val="24"/>
          <w:lang w:val="en-US"/>
        </w:rPr>
        <w:tab/>
      </w:r>
      <w:r>
        <w:rPr>
          <w:rFonts w:hint="default"/>
          <w:b/>
          <w:bCs w:val="0"/>
          <w:sz w:val="24"/>
          <w:szCs w:val="24"/>
          <w:lang w:val="en-US"/>
        </w:rPr>
        <w:tab/>
      </w:r>
      <w:r>
        <w:rPr>
          <w:rFonts w:hint="default"/>
          <w:b/>
          <w:bCs w:val="0"/>
          <w:sz w:val="24"/>
          <w:szCs w:val="24"/>
          <w:lang w:val="en-US"/>
        </w:rPr>
        <w:t xml:space="preserve"> </w:t>
      </w:r>
      <w:r>
        <w:rPr>
          <w:rFonts w:hint="default"/>
          <w:b/>
          <w:bCs w:val="0"/>
          <w:sz w:val="24"/>
          <w:szCs w:val="24"/>
        </w:rPr>
        <w:t>Dept. of IS&amp;E</w:t>
      </w:r>
    </w:p>
    <w:p>
      <w:pPr>
        <w:spacing w:line="288" w:lineRule="auto"/>
        <w:jc w:val="both"/>
        <w:rPr>
          <w:rFonts w:hint="default"/>
          <w:b/>
          <w:bCs/>
          <w:color w:val="1F497D"/>
          <w:sz w:val="24"/>
          <w:szCs w:val="24"/>
        </w:rPr>
      </w:pPr>
      <w:r>
        <w:rPr>
          <w:b/>
          <w:bCs w:val="0"/>
          <w:sz w:val="24"/>
          <w:szCs w:val="24"/>
        </w:rPr>
        <w:t>JNNCE, Sh</w:t>
      </w:r>
      <w:r>
        <w:rPr>
          <w:rFonts w:hint="default"/>
          <w:b/>
          <w:bCs w:val="0"/>
          <w:sz w:val="24"/>
          <w:szCs w:val="24"/>
        </w:rPr>
        <w:t>ivamogga</w:t>
      </w:r>
      <w:r>
        <w:rPr>
          <w:b/>
          <w:bCs w:val="0"/>
          <w:sz w:val="24"/>
          <w:szCs w:val="24"/>
        </w:rPr>
        <w:t>.</w:t>
      </w:r>
      <w:r>
        <w:rPr>
          <w:rFonts w:hint="default"/>
          <w:b/>
          <w:bCs w:val="0"/>
          <w:sz w:val="24"/>
          <w:szCs w:val="24"/>
        </w:rPr>
        <w:t xml:space="preserve"> </w:t>
      </w:r>
      <w:r>
        <w:rPr>
          <w:rFonts w:hint="default"/>
          <w:bCs/>
          <w:sz w:val="24"/>
          <w:szCs w:val="24"/>
        </w:rPr>
        <w:t xml:space="preserve">                                              </w:t>
      </w:r>
      <w:r>
        <w:rPr>
          <w:rFonts w:hint="default"/>
          <w:b/>
          <w:bCs/>
          <w:color w:val="1F497D"/>
          <w:sz w:val="24"/>
          <w:szCs w:val="24"/>
          <w:lang w:val="en-US"/>
        </w:rPr>
        <w:t xml:space="preserve"> </w:t>
      </w:r>
      <w:r>
        <w:rPr>
          <w:b/>
          <w:bCs/>
          <w:sz w:val="24"/>
          <w:szCs w:val="24"/>
        </w:rPr>
        <w:t>JNNCE, Sh</w:t>
      </w:r>
      <w:r>
        <w:rPr>
          <w:rFonts w:hint="default"/>
          <w:b/>
          <w:bCs/>
          <w:sz w:val="24"/>
          <w:szCs w:val="24"/>
        </w:rPr>
        <w:t>ivamogga</w:t>
      </w:r>
      <w:r>
        <w:rPr>
          <w:b/>
          <w:bCs/>
          <w:sz w:val="24"/>
          <w:szCs w:val="24"/>
        </w:rPr>
        <w:t>.</w:t>
      </w:r>
      <w:r>
        <w:rPr>
          <w:rFonts w:hint="default"/>
          <w:b/>
          <w:bCs/>
          <w:sz w:val="24"/>
          <w:szCs w:val="24"/>
        </w:rPr>
        <w:t xml:space="preserve"> </w:t>
      </w:r>
      <w:r>
        <w:rPr>
          <w:rFonts w:hint="default"/>
          <w:bCs/>
          <w:sz w:val="24"/>
          <w:szCs w:val="24"/>
        </w:rPr>
        <w:t xml:space="preserve">  </w:t>
      </w:r>
    </w:p>
    <w:p>
      <w:pPr>
        <w:spacing w:line="288" w:lineRule="auto"/>
        <w:rPr>
          <w:rFonts w:hint="default"/>
          <w:b/>
          <w:bCs/>
          <w:color w:val="000000"/>
          <w:sz w:val="24"/>
          <w:szCs w:val="24"/>
        </w:rPr>
      </w:pPr>
      <w:r>
        <w:rPr>
          <w:color w:val="1F3864"/>
          <w:sz w:val="24"/>
          <w:szCs w:val="24"/>
        </w:rPr>
        <w:t xml:space="preserve">                                      </w:t>
      </w:r>
      <w:r>
        <w:rPr>
          <w:rFonts w:hint="default"/>
          <w:color w:val="1F3864"/>
          <w:sz w:val="24"/>
          <w:szCs w:val="24"/>
        </w:rPr>
        <w:t xml:space="preserve">     </w:t>
      </w:r>
      <w:r>
        <w:rPr>
          <w:color w:val="1F3864"/>
          <w:sz w:val="24"/>
          <w:szCs w:val="24"/>
        </w:rPr>
        <w:t xml:space="preserve">         </w:t>
      </w:r>
      <w:r>
        <w:rPr>
          <w:rFonts w:hint="default"/>
          <w:color w:val="1F3864"/>
          <w:sz w:val="24"/>
          <w:szCs w:val="24"/>
        </w:rPr>
        <w:t xml:space="preserve"> </w:t>
      </w:r>
    </w:p>
    <w:p>
      <w:pPr>
        <w:tabs>
          <w:tab w:val="left" w:pos="3060"/>
        </w:tabs>
        <w:ind w:firstLine="2401" w:firstLineChars="1000"/>
        <w:rPr>
          <w:b/>
          <w:color w:val="984806"/>
          <w:sz w:val="24"/>
          <w:szCs w:val="24"/>
        </w:rPr>
      </w:pPr>
      <w:r>
        <w:rPr>
          <w:b/>
          <w:color w:val="984806"/>
          <w:sz w:val="24"/>
          <w:szCs w:val="24"/>
        </w:rPr>
        <w:t xml:space="preserve"> Name                            Signature</w:t>
      </w:r>
    </w:p>
    <w:p>
      <w:pPr>
        <w:tabs>
          <w:tab w:val="center" w:pos="4225"/>
        </w:tabs>
        <w:rPr>
          <w:rFonts w:hint="default"/>
          <w:sz w:val="24"/>
          <w:szCs w:val="24"/>
          <w:lang w:val="en-US"/>
        </w:rPr>
      </w:pPr>
    </w:p>
    <w:p>
      <w:pPr>
        <w:tabs>
          <w:tab w:val="left" w:pos="3060"/>
        </w:tabs>
        <w:rPr>
          <w:b/>
          <w:color w:val="984806"/>
          <w:sz w:val="24"/>
          <w:szCs w:val="24"/>
        </w:rPr>
      </w:pPr>
      <w:r>
        <w:rPr>
          <w:b/>
          <w:color w:val="984806"/>
          <w:sz w:val="24"/>
          <w:szCs w:val="24"/>
        </w:rPr>
        <w:t>Examiner 1:</w:t>
      </w:r>
    </w:p>
    <w:p>
      <w:pPr>
        <w:tabs>
          <w:tab w:val="left" w:pos="3060"/>
        </w:tabs>
        <w:rPr>
          <w:b/>
          <w:color w:val="984806"/>
          <w:sz w:val="24"/>
          <w:szCs w:val="24"/>
        </w:rPr>
      </w:pPr>
    </w:p>
    <w:p>
      <w:pPr>
        <w:tabs>
          <w:tab w:val="center" w:pos="4225"/>
        </w:tabs>
        <w:rPr>
          <w:rFonts w:hint="default"/>
        </w:rPr>
      </w:pPr>
      <w:r>
        <w:rPr>
          <w:b/>
          <w:color w:val="984806"/>
          <w:sz w:val="24"/>
          <w:szCs w:val="24"/>
        </w:rPr>
        <w:t xml:space="preserve">Examiner 2:   </w:t>
      </w:r>
      <w:r>
        <w:tab/>
      </w:r>
      <w:r>
        <w:t xml:space="preserve">                       </w:t>
      </w:r>
    </w:p>
    <w:p>
      <w:pPr>
        <w:spacing w:before="100" w:after="100" w:line="360" w:lineRule="auto"/>
        <w:jc w:val="both"/>
        <w:rPr>
          <w:rFonts w:hint="default"/>
        </w:rPr>
        <w:sectPr>
          <w:headerReference r:id="rId5" w:type="default"/>
          <w:pgSz w:w="11907" w:h="16840"/>
          <w:pgMar w:top="1440" w:right="1440" w:bottom="1440" w:left="1800" w:header="720" w:footer="720" w:gutter="0"/>
          <w:cols w:space="0" w:num="1"/>
          <w:titlePg/>
          <w:rtlGutter w:val="0"/>
          <w:docGrid w:linePitch="360" w:charSpace="0"/>
        </w:sectPr>
      </w:pPr>
    </w:p>
    <w:p>
      <w:pPr>
        <w:spacing w:before="100" w:after="100" w:line="360" w:lineRule="auto"/>
        <w:jc w:val="both"/>
        <w:rPr>
          <w:rFonts w:hint="default"/>
        </w:rPr>
      </w:pPr>
    </w:p>
    <w:p>
      <w:pPr>
        <w:spacing w:after="480" w:line="360" w:lineRule="auto"/>
        <w:jc w:val="center"/>
        <w:rPr>
          <w:rFonts w:hint="default"/>
          <w:b/>
          <w:bCs/>
          <w:sz w:val="36"/>
          <w:szCs w:val="36"/>
        </w:rPr>
      </w:pPr>
      <w:r>
        <w:rPr>
          <w:b/>
          <w:bCs/>
          <w:sz w:val="36"/>
          <w:szCs w:val="36"/>
        </w:rPr>
        <w:t>ACKNOWLEDGEMENT</w:t>
      </w:r>
    </w:p>
    <w:p>
      <w:pPr>
        <w:spacing w:after="240" w:line="360" w:lineRule="auto"/>
        <w:jc w:val="both"/>
        <w:rPr>
          <w:rFonts w:hint="default"/>
          <w:bCs/>
        </w:rPr>
      </w:pPr>
      <w:r>
        <w:rPr>
          <w:bCs/>
        </w:rPr>
        <w:t xml:space="preserve">On presenting the </w:t>
      </w:r>
      <w:r>
        <w:rPr>
          <w:rFonts w:hint="default"/>
          <w:bCs/>
        </w:rPr>
        <w:t xml:space="preserve">File structure </w:t>
      </w:r>
      <w:r>
        <w:rPr>
          <w:bCs/>
        </w:rPr>
        <w:t>Mini – Project report on "</w:t>
      </w:r>
      <w:r>
        <w:rPr>
          <w:rFonts w:hint="default"/>
          <w:b/>
          <w:bCs/>
        </w:rPr>
        <w:t>Hospital</w:t>
      </w:r>
      <w:r>
        <w:rPr>
          <w:b/>
          <w:bCs/>
        </w:rPr>
        <w:t xml:space="preserve"> </w:t>
      </w:r>
      <w:r>
        <w:rPr>
          <w:rFonts w:hint="default"/>
          <w:b/>
          <w:bCs/>
        </w:rPr>
        <w:t>Management using Primary Indexing</w:t>
      </w:r>
      <w:r>
        <w:rPr>
          <w:rFonts w:hint="default"/>
        </w:rPr>
        <w:t>",</w:t>
      </w:r>
      <w:r>
        <w:rPr>
          <w:bCs/>
        </w:rPr>
        <w:t xml:space="preserve"> </w:t>
      </w:r>
      <w:r>
        <w:rPr>
          <w:rFonts w:hint="default"/>
          <w:bCs/>
        </w:rPr>
        <w:t>We</w:t>
      </w:r>
      <w:r>
        <w:rPr>
          <w:bCs/>
        </w:rPr>
        <w:t xml:space="preserve"> feel great to express </w:t>
      </w:r>
      <w:r>
        <w:rPr>
          <w:rFonts w:hint="default"/>
          <w:bCs/>
        </w:rPr>
        <w:t>our</w:t>
      </w:r>
      <w:r>
        <w:rPr>
          <w:bCs/>
        </w:rPr>
        <w:t xml:space="preserve"> humble feelings of thanks to all those who have helped </w:t>
      </w:r>
      <w:r>
        <w:rPr>
          <w:rFonts w:hint="default"/>
          <w:bCs/>
        </w:rPr>
        <w:t>us</w:t>
      </w:r>
      <w:r>
        <w:rPr>
          <w:bCs/>
        </w:rPr>
        <w:t xml:space="preserve"> directly or indirectly in the successful completion of the project work.</w:t>
      </w:r>
    </w:p>
    <w:p>
      <w:pPr>
        <w:spacing w:line="288" w:lineRule="auto"/>
        <w:jc w:val="both"/>
        <w:rPr>
          <w:rFonts w:hint="default"/>
          <w:bCs/>
        </w:rPr>
      </w:pPr>
      <w:r>
        <w:rPr>
          <w:rFonts w:hint="default"/>
          <w:bCs/>
        </w:rPr>
        <w:t>We</w:t>
      </w:r>
      <w:r>
        <w:rPr>
          <w:bCs/>
        </w:rPr>
        <w:t xml:space="preserve"> would like to thank our respected guide</w:t>
      </w:r>
      <w:r>
        <w:rPr>
          <w:rFonts w:hint="default"/>
          <w:bCs/>
        </w:rPr>
        <w:t xml:space="preserve"> </w:t>
      </w:r>
      <w:r>
        <w:rPr>
          <w:rFonts w:hint="default"/>
          <w:b/>
          <w:iCs/>
        </w:rPr>
        <w:t xml:space="preserve">Ms.Samra.Mubeena </w:t>
      </w:r>
      <w:r>
        <w:rPr>
          <w:b/>
          <w:bCs/>
          <w:vertAlign w:val="subscript"/>
        </w:rPr>
        <w:t>B.E</w:t>
      </w:r>
      <w:r>
        <w:rPr>
          <w:rFonts w:hint="default"/>
          <w:b/>
          <w:bCs/>
          <w:vertAlign w:val="subscript"/>
        </w:rPr>
        <w:t xml:space="preserve"> </w:t>
      </w:r>
      <w:r>
        <w:rPr>
          <w:b/>
          <w:bCs/>
          <w:vertAlign w:val="subscript"/>
        </w:rPr>
        <w:t>., M. Tech</w:t>
      </w:r>
      <w:r>
        <w:rPr>
          <w:rFonts w:hint="default"/>
          <w:b/>
          <w:bCs/>
          <w:vertAlign w:val="subscript"/>
        </w:rPr>
        <w:t>.</w:t>
      </w:r>
      <w:r>
        <w:rPr>
          <w:bCs/>
        </w:rPr>
        <w:t xml:space="preserve">, Dept. of </w:t>
      </w:r>
      <w:r>
        <w:rPr>
          <w:rFonts w:hint="default"/>
          <w:bCs/>
        </w:rPr>
        <w:t>I</w:t>
      </w:r>
      <w:r>
        <w:rPr>
          <w:bCs/>
        </w:rPr>
        <w:t>S &amp; E,</w:t>
      </w:r>
      <w:r>
        <w:rPr>
          <w:rFonts w:hint="default"/>
          <w:bCs/>
        </w:rPr>
        <w:t xml:space="preserve"> </w:t>
      </w:r>
      <w:r>
        <w:rPr>
          <w:bCs/>
        </w:rPr>
        <w:t xml:space="preserve">who has helped </w:t>
      </w:r>
      <w:r>
        <w:rPr>
          <w:rFonts w:hint="default"/>
          <w:bCs/>
        </w:rPr>
        <w:t xml:space="preserve">us </w:t>
      </w:r>
      <w:r>
        <w:rPr>
          <w:bCs/>
        </w:rPr>
        <w:t xml:space="preserve">a lot in completing this task, for </w:t>
      </w:r>
      <w:r>
        <w:rPr>
          <w:rFonts w:hint="default"/>
          <w:bCs/>
        </w:rPr>
        <w:t>his</w:t>
      </w:r>
      <w:r>
        <w:rPr>
          <w:bCs/>
        </w:rPr>
        <w:t xml:space="preserve"> continuous encouragement and guidance throughout the project work.</w:t>
      </w:r>
    </w:p>
    <w:p>
      <w:pPr>
        <w:pStyle w:val="13"/>
        <w:spacing w:after="240" w:line="360" w:lineRule="auto"/>
        <w:jc w:val="both"/>
        <w:rPr>
          <w:bCs/>
          <w:sz w:val="24"/>
          <w:u w:val="none"/>
        </w:rPr>
      </w:pPr>
      <w:r>
        <w:rPr>
          <w:bCs/>
          <w:sz w:val="24"/>
          <w:u w:val="none"/>
          <w:lang w:val="en-IN"/>
        </w:rPr>
        <w:t>We</w:t>
      </w:r>
      <w:r>
        <w:rPr>
          <w:bCs/>
          <w:sz w:val="24"/>
          <w:u w:val="none"/>
        </w:rPr>
        <w:t xml:space="preserve"> would like to thank </w:t>
      </w:r>
      <w:r>
        <w:rPr>
          <w:b/>
          <w:sz w:val="24"/>
          <w:u w:val="none"/>
        </w:rPr>
        <w:t>Dr.</w:t>
      </w:r>
      <w:r>
        <w:rPr>
          <w:b/>
          <w:sz w:val="24"/>
          <w:u w:val="none"/>
          <w:lang w:val="en-IN"/>
        </w:rPr>
        <w:t xml:space="preserve"> Sanjeev Kunte </w:t>
      </w:r>
      <w:r>
        <w:rPr>
          <w:b/>
          <w:i w:val="0"/>
          <w:iCs/>
          <w:sz w:val="24"/>
          <w:u w:val="none"/>
          <w:vertAlign w:val="subscript"/>
          <w:lang w:val="en-IN"/>
        </w:rPr>
        <w:t>M.Tech.,Ph.D</w:t>
      </w:r>
      <w:r>
        <w:rPr>
          <w:b/>
          <w:i w:val="0"/>
          <w:iCs/>
          <w:sz w:val="24"/>
          <w:u w:val="none"/>
        </w:rPr>
        <w:t>,</w:t>
      </w:r>
      <w:r>
        <w:rPr>
          <w:bCs/>
          <w:sz w:val="24"/>
          <w:u w:val="none"/>
        </w:rPr>
        <w:t xml:space="preserve"> Professor and Head, Dept of </w:t>
      </w:r>
      <w:r>
        <w:rPr>
          <w:bCs/>
          <w:sz w:val="24"/>
          <w:u w:val="none"/>
          <w:lang w:val="en-IN"/>
        </w:rPr>
        <w:t>I</w:t>
      </w:r>
      <w:r>
        <w:rPr>
          <w:bCs/>
          <w:sz w:val="24"/>
          <w:u w:val="none"/>
        </w:rPr>
        <w:t>S</w:t>
      </w:r>
      <w:r>
        <w:rPr>
          <w:bCs/>
          <w:sz w:val="24"/>
          <w:u w:val="none"/>
          <w:lang w:val="en-IN"/>
        </w:rPr>
        <w:t xml:space="preserve"> &amp; </w:t>
      </w:r>
      <w:r>
        <w:rPr>
          <w:bCs/>
          <w:sz w:val="24"/>
          <w:u w:val="none"/>
        </w:rPr>
        <w:t xml:space="preserve">E, JNNCE, Shivamogga and </w:t>
      </w:r>
      <w:r>
        <w:rPr>
          <w:b/>
          <w:sz w:val="24"/>
          <w:u w:val="none"/>
        </w:rPr>
        <w:t>Dr.</w:t>
      </w:r>
      <w:r>
        <w:rPr>
          <w:b/>
          <w:sz w:val="24"/>
          <w:u w:val="none"/>
          <w:lang w:val="en-IN"/>
        </w:rPr>
        <w:t xml:space="preserve"> </w:t>
      </w:r>
      <w:r>
        <w:rPr>
          <w:b/>
          <w:sz w:val="24"/>
          <w:u w:val="none"/>
        </w:rPr>
        <w:t>P Manjunath</w:t>
      </w:r>
      <w:r>
        <w:rPr>
          <w:bCs/>
          <w:sz w:val="24"/>
          <w:u w:val="none"/>
        </w:rPr>
        <w:t>, The Principal, JNNCE, Shivamogga for all their support and encouragement.</w:t>
      </w:r>
    </w:p>
    <w:p>
      <w:pPr>
        <w:pStyle w:val="13"/>
        <w:spacing w:after="240" w:line="360" w:lineRule="auto"/>
        <w:jc w:val="both"/>
        <w:rPr>
          <w:bCs/>
          <w:sz w:val="24"/>
          <w:u w:val="none"/>
        </w:rPr>
      </w:pPr>
      <w:r>
        <w:rPr>
          <w:bCs/>
          <w:sz w:val="24"/>
          <w:u w:val="none"/>
          <w:lang w:val="en-IN"/>
        </w:rPr>
        <w:t>We</w:t>
      </w:r>
      <w:r>
        <w:rPr>
          <w:bCs/>
          <w:sz w:val="24"/>
          <w:u w:val="none"/>
        </w:rPr>
        <w:t xml:space="preserve"> </w:t>
      </w:r>
      <w:r>
        <w:rPr>
          <w:bCs/>
          <w:sz w:val="24"/>
          <w:u w:val="none"/>
          <w:lang w:val="en-IN"/>
        </w:rPr>
        <w:t xml:space="preserve">are </w:t>
      </w:r>
      <w:r>
        <w:rPr>
          <w:bCs/>
          <w:sz w:val="24"/>
          <w:u w:val="none"/>
        </w:rPr>
        <w:t xml:space="preserve">grateful to </w:t>
      </w:r>
      <w:r>
        <w:rPr>
          <w:b/>
          <w:sz w:val="24"/>
          <w:u w:val="none"/>
        </w:rPr>
        <w:t xml:space="preserve">Department of </w:t>
      </w:r>
      <w:r>
        <w:rPr>
          <w:b/>
          <w:sz w:val="24"/>
          <w:u w:val="none"/>
          <w:lang w:val="en-IN"/>
        </w:rPr>
        <w:t>Information</w:t>
      </w:r>
      <w:r>
        <w:rPr>
          <w:b/>
          <w:sz w:val="24"/>
          <w:u w:val="none"/>
        </w:rPr>
        <w:t xml:space="preserve"> Science and Engineering</w:t>
      </w:r>
      <w:r>
        <w:rPr>
          <w:bCs/>
          <w:sz w:val="24"/>
          <w:u w:val="none"/>
        </w:rPr>
        <w:t xml:space="preserve"> and our institution </w:t>
      </w:r>
      <w:r>
        <w:rPr>
          <w:b/>
          <w:sz w:val="24"/>
          <w:u w:val="none"/>
        </w:rPr>
        <w:t>Jawaharlal Nehru National College of Engineering</w:t>
      </w:r>
      <w:r>
        <w:rPr>
          <w:bCs/>
          <w:sz w:val="24"/>
          <w:u w:val="none"/>
        </w:rPr>
        <w:t xml:space="preserve"> and for imparting </w:t>
      </w:r>
      <w:r>
        <w:rPr>
          <w:bCs/>
          <w:sz w:val="24"/>
          <w:u w:val="none"/>
          <w:lang w:val="en-IN"/>
        </w:rPr>
        <w:t xml:space="preserve">us </w:t>
      </w:r>
      <w:r>
        <w:rPr>
          <w:bCs/>
          <w:sz w:val="24"/>
          <w:u w:val="none"/>
        </w:rPr>
        <w:t xml:space="preserve">the knowledge with which </w:t>
      </w:r>
      <w:r>
        <w:rPr>
          <w:bCs/>
          <w:sz w:val="24"/>
          <w:u w:val="none"/>
          <w:lang w:val="en-IN"/>
        </w:rPr>
        <w:t>we</w:t>
      </w:r>
      <w:r>
        <w:rPr>
          <w:bCs/>
          <w:sz w:val="24"/>
          <w:u w:val="none"/>
        </w:rPr>
        <w:t xml:space="preserve"> can do </w:t>
      </w:r>
      <w:r>
        <w:rPr>
          <w:bCs/>
          <w:sz w:val="24"/>
          <w:u w:val="none"/>
          <w:lang w:val="en-IN"/>
        </w:rPr>
        <w:t>our</w:t>
      </w:r>
      <w:r>
        <w:rPr>
          <w:bCs/>
          <w:sz w:val="24"/>
          <w:u w:val="none"/>
        </w:rPr>
        <w:t xml:space="preserve"> best.</w:t>
      </w:r>
    </w:p>
    <w:p>
      <w:pPr>
        <w:spacing w:line="360" w:lineRule="auto"/>
        <w:jc w:val="both"/>
        <w:rPr>
          <w:rFonts w:hint="default"/>
          <w:bCs/>
        </w:rPr>
      </w:pPr>
      <w:r>
        <w:rPr>
          <w:bCs/>
        </w:rPr>
        <w:t xml:space="preserve">Finally, </w:t>
      </w:r>
      <w:r>
        <w:rPr>
          <w:rFonts w:hint="default"/>
          <w:bCs/>
        </w:rPr>
        <w:t xml:space="preserve">we </w:t>
      </w:r>
      <w:r>
        <w:rPr>
          <w:bCs/>
        </w:rPr>
        <w:t xml:space="preserve">would like to thank the whole teaching and non teaching staff of </w:t>
      </w:r>
      <w:r>
        <w:rPr>
          <w:rFonts w:hint="default"/>
          <w:bCs/>
        </w:rPr>
        <w:t xml:space="preserve">Information </w:t>
      </w:r>
      <w:r>
        <w:rPr>
          <w:bCs/>
        </w:rPr>
        <w:t>Science and Engineering Dep</w:t>
      </w:r>
      <w:r>
        <w:rPr>
          <w:rFonts w:hint="default"/>
          <w:bCs/>
        </w:rPr>
        <w:t>ar</w:t>
      </w:r>
      <w:r>
        <w:rPr>
          <w:bCs/>
        </w:rPr>
        <w:t>t</w:t>
      </w:r>
      <w:r>
        <w:rPr>
          <w:rFonts w:hint="default"/>
          <w:bCs/>
        </w:rPr>
        <w:t>ment</w:t>
      </w:r>
      <w:r>
        <w:rPr>
          <w:bCs/>
        </w:rPr>
        <w:t>.</w:t>
      </w:r>
    </w:p>
    <w:p>
      <w:pPr>
        <w:spacing w:line="360" w:lineRule="auto"/>
        <w:jc w:val="center"/>
        <w:rPr>
          <w:rFonts w:hint="default"/>
          <w:bCs/>
        </w:rPr>
      </w:pPr>
    </w:p>
    <w:p>
      <w:pPr>
        <w:spacing w:line="360" w:lineRule="auto"/>
        <w:jc w:val="both"/>
        <w:rPr>
          <w:rFonts w:hint="default"/>
          <w:bCs/>
        </w:rPr>
      </w:pPr>
      <w:r>
        <w:rPr>
          <w:bCs/>
        </w:rPr>
        <w:t>Thanking you all,</w:t>
      </w:r>
    </w:p>
    <w:p>
      <w:pPr>
        <w:spacing w:line="360" w:lineRule="auto"/>
        <w:jc w:val="center"/>
        <w:rPr>
          <w:rFonts w:hint="default"/>
          <w:bCs/>
        </w:rPr>
      </w:pPr>
    </w:p>
    <w:p>
      <w:pPr>
        <w:spacing w:after="75" w:line="360" w:lineRule="auto"/>
        <w:jc w:val="center"/>
        <w:rPr>
          <w:rFonts w:hint="default"/>
          <w:b/>
          <w:bCs/>
        </w:rPr>
      </w:pPr>
      <w:r>
        <w:rPr>
          <w:rFonts w:hint="default"/>
        </w:rPr>
        <w:t xml:space="preserve">                                                                                  </w:t>
      </w:r>
      <w:r>
        <w:rPr>
          <w:rFonts w:hint="default"/>
          <w:b/>
          <w:bCs/>
        </w:rPr>
        <w:t>PUNEETH K S (4JN18IS065)</w:t>
      </w:r>
    </w:p>
    <w:p>
      <w:pPr>
        <w:jc w:val="both"/>
        <w:rPr>
          <w:rFonts w:hint="default" w:ascii="Calibri" w:hAnsi="Calibri"/>
        </w:rPr>
      </w:pPr>
      <w:r>
        <w:rPr>
          <w:rFonts w:hint="default"/>
          <w:b/>
          <w:bCs/>
        </w:rPr>
        <w:t xml:space="preserve">                                                                                SUBRAMANYA  K S  (4JN18IS100)</w:t>
      </w:r>
    </w:p>
    <w:p>
      <w:pPr>
        <w:jc w:val="both"/>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rPr>
          <w:rFonts w:hint="default" w:ascii="Calibri" w:hAnsi="Calibri"/>
        </w:rPr>
      </w:pPr>
    </w:p>
    <w:p>
      <w:pPr>
        <w:spacing w:before="100" w:after="100" w:line="360" w:lineRule="auto"/>
        <w:jc w:val="center"/>
        <w:rPr>
          <w:rFonts w:hint="default"/>
          <w:b/>
          <w:sz w:val="32"/>
          <w:szCs w:val="32"/>
        </w:rPr>
      </w:pPr>
      <w:r>
        <w:rPr>
          <w:rFonts w:hint="default"/>
          <w:b/>
          <w:sz w:val="32"/>
          <w:szCs w:val="32"/>
        </w:rPr>
        <w:t>ABSTRACT</w:t>
      </w:r>
    </w:p>
    <w:p>
      <w:pPr>
        <w:spacing w:line="360" w:lineRule="auto"/>
        <w:jc w:val="both"/>
        <w:rPr>
          <w:rFonts w:hint="default"/>
        </w:rPr>
      </w:pPr>
    </w:p>
    <w:p>
      <w:pPr>
        <w:spacing w:line="360" w:lineRule="auto"/>
        <w:jc w:val="both"/>
        <w:rPr>
          <w:rFonts w:hint="default" w:ascii="Calibri" w:hAnsi="Calibri"/>
        </w:rPr>
      </w:pPr>
      <w:r>
        <w:rPr>
          <w:rFonts w:hint="default"/>
        </w:rPr>
        <w:t xml:space="preserve">        The “Hospital Records Management using primary index</w:t>
      </w:r>
      <w:r>
        <w:rPr>
          <w:rFonts w:hint="default"/>
          <w:lang w:val="en-US"/>
        </w:rPr>
        <w:t>ing”</w:t>
      </w:r>
      <w:r>
        <w:rPr>
          <w:rFonts w:hint="default"/>
        </w:rPr>
        <w:t xml:space="preserve"> is an application for maintaining the records of hospital staff, and patient. This project is mainly concerned with developing a system where an Admin can add the Doctor , Nurse , Receptionist and Ward details. Also admin can view and Delete the records of the Staff. Doctor and Nurse can view the Registerd Paient details . Receptionist is going to register the patient.The main aim of this application is to computerize the process of Hospital Records management. This application is designed to provide a user-friendly access for the Admin to add , view or delete the records.  This application saves time and also reduces the cost which is costly if carried out manually.</w:t>
      </w:r>
    </w:p>
    <w:p>
      <w:pPr>
        <w:spacing w:after="75" w:line="360" w:lineRule="auto"/>
        <w:jc w:val="center"/>
        <w:rPr>
          <w:rFonts w:hint="default"/>
        </w:rPr>
      </w:pPr>
    </w:p>
    <w:p>
      <w:pPr>
        <w:spacing w:after="75" w:line="360" w:lineRule="auto"/>
        <w:rPr>
          <w:rFonts w:hint="default"/>
          <w:b/>
        </w:rPr>
      </w:pPr>
    </w:p>
    <w:p>
      <w:pPr>
        <w:spacing w:after="75" w:line="360" w:lineRule="auto"/>
        <w:rPr>
          <w:rFonts w:hint="default"/>
          <w:b/>
        </w:rPr>
      </w:pPr>
    </w:p>
    <w:p>
      <w:pPr>
        <w:spacing w:after="75" w:line="360" w:lineRule="auto"/>
        <w:rPr>
          <w:rFonts w:hint="default"/>
          <w:b/>
        </w:rPr>
      </w:pPr>
    </w:p>
    <w:p>
      <w:pPr>
        <w:spacing w:after="75" w:line="360" w:lineRule="auto"/>
        <w:rPr>
          <w:rFonts w:hint="default"/>
          <w:b/>
        </w:rPr>
      </w:pPr>
    </w:p>
    <w:p>
      <w:pPr>
        <w:rPr>
          <w:rFonts w:hint="default"/>
        </w:rPr>
      </w:pPr>
      <w:r>
        <w:rPr>
          <w:rFonts w:ascii="Calibri" w:hAnsi="Calibri"/>
        </w:rPr>
        <w:tab/>
      </w:r>
      <w:r>
        <w:rPr>
          <w:rFonts w:ascii="Calibri" w:hAnsi="Calibri"/>
        </w:rPr>
        <w:tab/>
      </w:r>
      <w:r>
        <w:rPr>
          <w:rFonts w:ascii="Calibri" w:hAnsi="Calibri"/>
        </w:rPr>
        <w:tab/>
      </w:r>
    </w:p>
    <w:p>
      <w:pPr>
        <w:rPr>
          <w:rFonts w:hint="default"/>
        </w:rPr>
      </w:pPr>
      <w:r>
        <w:rPr>
          <w:rFonts w:hint="default"/>
          <w:lang w:eastAsia="zh-TW"/>
        </w:rPr>
        <w:pict>
          <v:shape id="_x0000_s1041" o:spid="_x0000_s1041" o:spt="202" type="#_x0000_t202" style="position:absolute;left:0pt;margin-left:38.65pt;margin-top:-63.8pt;height:37.65pt;width:356.15pt;z-index:251670528;mso-width-relative:margin;mso-height-relative:margin;" stroked="t" coordsize="21600,21600">
            <v:path/>
            <v:fill focussize="0,0"/>
            <v:stroke color="#FFFFFF" joinstyle="miter"/>
            <v:imagedata o:title=""/>
            <o:lock v:ext="edit"/>
            <v:textbox>
              <w:txbxContent>
                <w:p>
                  <w:pPr>
                    <w:rPr>
                      <w:rFonts w:hint="default"/>
                      <w:szCs w:val="52"/>
                    </w:rPr>
                  </w:pPr>
                </w:p>
              </w:txbxContent>
            </v:textbox>
          </v:shape>
        </w:pict>
      </w:r>
    </w:p>
    <w:p>
      <w:pPr>
        <w:rPr>
          <w:rFonts w:hint="default"/>
        </w:rPr>
      </w:pPr>
    </w:p>
    <w:p>
      <w:pPr>
        <w:rPr>
          <w:rFonts w:hint="default"/>
        </w:rPr>
      </w:pPr>
    </w:p>
    <w:p>
      <w:pPr>
        <w:spacing w:before="100" w:after="100" w:line="360" w:lineRule="auto"/>
        <w:jc w:val="both"/>
        <w:rPr>
          <w:rFonts w:hint="default"/>
          <w:sz w:val="32"/>
          <w:szCs w:val="32"/>
        </w:rPr>
      </w:pPr>
      <w:r>
        <w:rPr>
          <w:rFonts w:hint="default"/>
          <w:sz w:val="32"/>
          <w:szCs w:val="32"/>
        </w:rPr>
        <w:t xml:space="preserve">           </w:t>
      </w:r>
    </w:p>
    <w:p>
      <w:pPr>
        <w:spacing w:before="100" w:after="100" w:line="360" w:lineRule="auto"/>
        <w:jc w:val="both"/>
        <w:rPr>
          <w:rFonts w:hint="default"/>
          <w:sz w:val="32"/>
          <w:szCs w:val="32"/>
        </w:rPr>
      </w:pPr>
    </w:p>
    <w:p>
      <w:pPr>
        <w:spacing w:before="100" w:after="100" w:line="360" w:lineRule="auto"/>
        <w:jc w:val="both"/>
        <w:rPr>
          <w:rFonts w:hint="default"/>
          <w:sz w:val="32"/>
          <w:szCs w:val="32"/>
        </w:rPr>
      </w:pPr>
    </w:p>
    <w:p>
      <w:pPr>
        <w:spacing w:before="100" w:after="100" w:line="360" w:lineRule="auto"/>
        <w:jc w:val="both"/>
        <w:rPr>
          <w:rFonts w:hint="default"/>
          <w:sz w:val="32"/>
          <w:szCs w:val="32"/>
        </w:rPr>
      </w:pPr>
    </w:p>
    <w:p>
      <w:pPr>
        <w:spacing w:before="100" w:after="100" w:line="360" w:lineRule="auto"/>
        <w:jc w:val="both"/>
        <w:rPr>
          <w:rFonts w:hint="default"/>
          <w:sz w:val="32"/>
          <w:szCs w:val="32"/>
        </w:rPr>
      </w:pPr>
    </w:p>
    <w:p>
      <w:pPr>
        <w:spacing w:before="100" w:after="100" w:line="360" w:lineRule="auto"/>
        <w:jc w:val="both"/>
        <w:rPr>
          <w:rFonts w:hint="default"/>
          <w:sz w:val="32"/>
          <w:szCs w:val="32"/>
        </w:rPr>
      </w:pPr>
    </w:p>
    <w:p>
      <w:pPr>
        <w:spacing w:before="100" w:after="100" w:line="360" w:lineRule="auto"/>
        <w:jc w:val="both"/>
        <w:rPr>
          <w:rFonts w:hint="default"/>
          <w:sz w:val="32"/>
          <w:szCs w:val="32"/>
        </w:rPr>
      </w:pPr>
    </w:p>
    <w:p>
      <w:pPr>
        <w:spacing w:before="100" w:after="100" w:line="360" w:lineRule="auto"/>
        <w:jc w:val="both"/>
        <w:rPr>
          <w:rFonts w:hint="default"/>
          <w:sz w:val="32"/>
          <w:szCs w:val="32"/>
        </w:rPr>
      </w:pPr>
      <w:r>
        <w:rPr>
          <w:rFonts w:hint="default"/>
          <w:sz w:val="32"/>
          <w:szCs w:val="32"/>
        </w:rPr>
        <w:t xml:space="preserve">                     </w:t>
      </w:r>
    </w:p>
    <w:p>
      <w:pPr>
        <w:spacing w:before="100" w:after="100" w:line="360" w:lineRule="auto"/>
        <w:jc w:val="both"/>
        <w:rPr>
          <w:rFonts w:hint="default"/>
          <w:b/>
          <w:sz w:val="32"/>
          <w:szCs w:val="32"/>
        </w:rPr>
      </w:pPr>
      <w:r>
        <w:rPr>
          <w:rFonts w:hint="default"/>
          <w:b/>
          <w:sz w:val="32"/>
          <w:szCs w:val="32"/>
        </w:rPr>
        <w:t>TABLE OF CONTENT</w:t>
      </w:r>
    </w:p>
    <w:tbl>
      <w:tblPr>
        <w:tblStyle w:val="12"/>
        <w:tblpPr w:leftFromText="180" w:rightFromText="180" w:vertAnchor="text" w:horzAnchor="margin" w:tblpY="219"/>
        <w:tblW w:w="9221"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930"/>
        <w:gridCol w:w="5812"/>
        <w:gridCol w:w="147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NO.</w:t>
            </w:r>
          </w:p>
        </w:tc>
        <w:tc>
          <w:tcPr>
            <w:tcW w:w="5812"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TITLE</w:t>
            </w:r>
          </w:p>
          <w:p>
            <w:pPr>
              <w:rPr>
                <w:rFonts w:ascii="Times New Roman" w:hAnsi="Times New Roman" w:cs="Times New Roman" w:eastAsiaTheme="minorHAnsi"/>
                <w:b/>
                <w:lang w:val="en-IN" w:eastAsia="en-IN"/>
              </w:rPr>
            </w:pPr>
          </w:p>
          <w:p>
            <w:pPr>
              <w:rPr>
                <w:rFonts w:ascii="Times New Roman" w:hAnsi="Times New Roman" w:cs="Times New Roman" w:eastAsiaTheme="minorHAnsi"/>
                <w:b/>
                <w:lang w:val="en-IN" w:eastAsia="en-IN"/>
              </w:rPr>
            </w:pPr>
          </w:p>
        </w:tc>
        <w:tc>
          <w:tcPr>
            <w:tcW w:w="1479"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PAGE 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ACKNOWLEDGEMENT</w:t>
            </w:r>
          </w:p>
        </w:tc>
        <w:tc>
          <w:tcPr>
            <w:tcW w:w="1479" w:type="dxa"/>
          </w:tcPr>
          <w:p>
            <w:pPr>
              <w:jc w:val="center"/>
              <w:rPr>
                <w:rFonts w:ascii="Times New Roman" w:hAnsi="Times New Roman" w:cs="Times New Roman" w:eastAsiaTheme="minorHAnsi"/>
                <w:b/>
                <w:sz w:val="28"/>
                <w:szCs w:val="28"/>
                <w:lang w:val="en-IN" w:eastAsia="en-IN"/>
              </w:rPr>
            </w:pPr>
            <w:r>
              <w:rPr>
                <w:rFonts w:ascii="Times New Roman" w:hAnsi="Times New Roman" w:cs="Times New Roman" w:eastAsiaTheme="minorHAnsi"/>
                <w:b/>
                <w:sz w:val="28"/>
                <w:szCs w:val="28"/>
                <w:lang w:val="en-IN" w:eastAsia="en-IN"/>
              </w:rPr>
              <w:t>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ABSTRACT</w:t>
            </w:r>
          </w:p>
        </w:tc>
        <w:tc>
          <w:tcPr>
            <w:tcW w:w="1479" w:type="dxa"/>
          </w:tcPr>
          <w:p>
            <w:pPr>
              <w:jc w:val="center"/>
              <w:rPr>
                <w:rFonts w:ascii="Times New Roman" w:hAnsi="Times New Roman" w:cs="Times New Roman" w:eastAsiaTheme="minorHAnsi"/>
                <w:b/>
                <w:sz w:val="28"/>
                <w:szCs w:val="28"/>
                <w:lang w:val="en-IN" w:eastAsia="en-IN"/>
              </w:rPr>
            </w:pPr>
            <w:r>
              <w:rPr>
                <w:rFonts w:ascii="Times New Roman" w:hAnsi="Times New Roman" w:cs="Times New Roman" w:eastAsiaTheme="minorHAnsi"/>
                <w:b/>
                <w:sz w:val="28"/>
                <w:szCs w:val="28"/>
                <w:lang w:val="en-IN" w:eastAsia="en-IN"/>
              </w:rPr>
              <w:t>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CONTENTS</w:t>
            </w:r>
          </w:p>
        </w:tc>
        <w:tc>
          <w:tcPr>
            <w:tcW w:w="1479" w:type="dxa"/>
          </w:tcPr>
          <w:p>
            <w:pPr>
              <w:jc w:val="center"/>
              <w:rPr>
                <w:rFonts w:ascii="Times New Roman" w:hAnsi="Times New Roman" w:cs="Times New Roman" w:eastAsiaTheme="minorHAnsi"/>
                <w:b/>
                <w:sz w:val="28"/>
                <w:szCs w:val="28"/>
                <w:lang w:val="en-IN" w:eastAsia="en-IN"/>
              </w:rPr>
            </w:pPr>
            <w:r>
              <w:rPr>
                <w:rFonts w:ascii="Times New Roman" w:hAnsi="Times New Roman" w:cs="Times New Roman" w:eastAsiaTheme="minorHAnsi"/>
                <w:b/>
                <w:sz w:val="28"/>
                <w:szCs w:val="28"/>
                <w:lang w:val="en-IN" w:eastAsia="en-IN"/>
              </w:rPr>
              <w:t>iii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jc w:val="center"/>
              <w:rPr>
                <w:rFonts w:ascii="Times New Roman" w:hAnsi="Times New Roman" w:cs="Times New Roman" w:eastAsiaTheme="minorHAnsi"/>
                <w:b/>
                <w:sz w:val="28"/>
                <w:szCs w:val="28"/>
                <w:lang w:val="en-IN" w:eastAsia="en-IN"/>
              </w:rPr>
            </w:pP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jc w:val="center"/>
              <w:rPr>
                <w:rFonts w:ascii="Times New Roman" w:hAnsi="Times New Roman" w:cs="Times New Roman" w:eastAsiaTheme="minorHAnsi"/>
                <w:b/>
                <w:sz w:val="28"/>
                <w:szCs w:val="28"/>
                <w:lang w:val="en-IN" w:eastAsia="en-IN"/>
              </w:rPr>
            </w:pP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1</w:t>
            </w:r>
          </w:p>
        </w:tc>
        <w:tc>
          <w:tcPr>
            <w:tcW w:w="5812" w:type="dxa"/>
          </w:tcPr>
          <w:p>
            <w:pP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INTRODUCTION</w:t>
            </w:r>
          </w:p>
        </w:tc>
        <w:tc>
          <w:tcPr>
            <w:tcW w:w="1479" w:type="dxa"/>
          </w:tcPr>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hint="default" w:ascii="Times New Roman" w:hAnsi="Times New Roman" w:cs="Times New Roman" w:eastAsiaTheme="minorHAnsi"/>
                <w:bCs/>
                <w:lang w:val="en-US" w:eastAsia="en-IN"/>
              </w:rPr>
            </w:pPr>
            <w:r>
              <w:rPr>
                <w:rFonts w:ascii="Times New Roman" w:hAnsi="Times New Roman" w:cs="Times New Roman" w:eastAsiaTheme="minorHAnsi"/>
                <w:bCs/>
                <w:lang w:val="en-IN" w:eastAsia="en-IN"/>
              </w:rPr>
              <w:t xml:space="preserve">1.1 </w:t>
            </w:r>
            <w:r>
              <w:rPr>
                <w:rFonts w:hint="default" w:cs="Times New Roman" w:eastAsiaTheme="minorHAnsi"/>
                <w:bCs/>
                <w:lang w:val="en-US" w:eastAsia="en-IN"/>
              </w:rPr>
              <w:t xml:space="preserve"> Introduction to File Structures</w:t>
            </w:r>
          </w:p>
        </w:tc>
        <w:tc>
          <w:tcPr>
            <w:tcW w:w="1479" w:type="dxa"/>
          </w:tcPr>
          <w:p>
            <w:pPr>
              <w:jc w:val="center"/>
              <w:rPr>
                <w:rFonts w:ascii="Times New Roman" w:hAnsi="Times New Roman" w:cs="Times New Roman" w:eastAsiaTheme="minorHAnsi"/>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hint="default" w:ascii="Times New Roman" w:hAnsi="Times New Roman" w:cs="Times New Roman" w:eastAsiaTheme="minorHAnsi"/>
                <w:bCs/>
                <w:sz w:val="24"/>
                <w:szCs w:val="24"/>
                <w:lang w:val="en-US" w:eastAsia="en-IN"/>
              </w:rPr>
            </w:pPr>
            <w:r>
              <w:rPr>
                <w:rFonts w:hint="default" w:cs="Times New Roman" w:eastAsiaTheme="minorHAnsi"/>
                <w:bCs/>
                <w:sz w:val="24"/>
                <w:szCs w:val="24"/>
                <w:lang w:val="en-US" w:eastAsia="en-IN"/>
              </w:rPr>
              <w:t>1.2</w:t>
            </w:r>
            <w:r>
              <w:rPr>
                <w:rFonts w:hint="default" w:cs="Times New Roman" w:eastAsiaTheme="minorHAnsi"/>
                <w:bCs/>
                <w:sz w:val="28"/>
                <w:szCs w:val="28"/>
                <w:lang w:val="en-US" w:eastAsia="en-IN"/>
              </w:rPr>
              <w:t xml:space="preserve">  </w:t>
            </w:r>
            <w:r>
              <w:rPr>
                <w:rFonts w:hint="default" w:cs="Times New Roman" w:eastAsiaTheme="minorHAnsi"/>
                <w:bCs/>
                <w:sz w:val="24"/>
                <w:szCs w:val="24"/>
                <w:lang w:val="en-US" w:eastAsia="en-IN"/>
              </w:rPr>
              <w:t>Primary Indexing</w:t>
            </w: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0" w:hRule="atLeast"/>
        </w:trPr>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hint="default" w:cs="Times New Roman" w:eastAsiaTheme="minorHAnsi"/>
                <w:bCs/>
                <w:sz w:val="24"/>
                <w:szCs w:val="24"/>
                <w:lang w:val="en-US" w:eastAsia="en-IN"/>
              </w:rPr>
            </w:pP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2</w:t>
            </w:r>
          </w:p>
        </w:tc>
        <w:tc>
          <w:tcPr>
            <w:tcW w:w="5812" w:type="dxa"/>
          </w:tcPr>
          <w:p>
            <w:pPr>
              <w:rPr>
                <w:rFonts w:hint="default" w:ascii="Times New Roman" w:hAnsi="Times New Roman" w:cs="Times New Roman" w:eastAsiaTheme="minorHAnsi"/>
                <w:b/>
                <w:bCs/>
                <w:lang w:val="en-US" w:eastAsia="en-IN"/>
              </w:rPr>
            </w:pPr>
            <w:r>
              <w:rPr>
                <w:rFonts w:hint="default" w:cs="Times New Roman" w:eastAsiaTheme="minorHAnsi"/>
                <w:b/>
                <w:bCs/>
                <w:lang w:val="en-US" w:eastAsia="en-IN"/>
              </w:rPr>
              <w:t>ALGORITHM</w:t>
            </w:r>
          </w:p>
        </w:tc>
        <w:tc>
          <w:tcPr>
            <w:tcW w:w="1479" w:type="dxa"/>
          </w:tcPr>
          <w:p>
            <w:pPr>
              <w:jc w:val="center"/>
              <w:rPr>
                <w:rFonts w:hint="default" w:ascii="Times New Roman" w:hAnsi="Times New Roman" w:cs="Times New Roman" w:eastAsiaTheme="minorHAnsi"/>
                <w:b/>
                <w:lang w:val="en-US" w:eastAsia="en-IN"/>
              </w:rPr>
            </w:pPr>
            <w:r>
              <w:rPr>
                <w:rFonts w:hint="default" w:cs="Times New Roman" w:eastAsiaTheme="minorHAnsi"/>
                <w:b/>
                <w:lang w:val="en-US" w:eastAsia="en-IN"/>
              </w:rPr>
              <w:t>04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sz w:val="28"/>
                <w:szCs w:val="28"/>
                <w:lang w:val="en-IN" w:eastAsia="en-IN"/>
              </w:rPr>
            </w:pP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3</w:t>
            </w:r>
          </w:p>
        </w:tc>
        <w:tc>
          <w:tcPr>
            <w:tcW w:w="5812" w:type="dxa"/>
          </w:tcPr>
          <w:p>
            <w:pPr>
              <w:rPr>
                <w:rFonts w:hint="default" w:ascii="Times New Roman" w:hAnsi="Times New Roman" w:cs="Times New Roman" w:eastAsiaTheme="minorHAnsi"/>
                <w:b/>
                <w:sz w:val="28"/>
                <w:szCs w:val="28"/>
                <w:lang w:val="en-US" w:eastAsia="en-IN"/>
              </w:rPr>
            </w:pPr>
            <w:r>
              <w:rPr>
                <w:rFonts w:hint="default" w:cs="Times New Roman" w:eastAsiaTheme="minorHAnsi"/>
                <w:b/>
                <w:sz w:val="24"/>
                <w:szCs w:val="24"/>
                <w:lang w:val="en-US" w:eastAsia="en-IN"/>
              </w:rPr>
              <w:t>IMPLEMENTAATION</w:t>
            </w:r>
          </w:p>
        </w:tc>
        <w:tc>
          <w:tcPr>
            <w:tcW w:w="1479" w:type="dxa"/>
          </w:tcPr>
          <w:p>
            <w:pPr>
              <w:jc w:val="center"/>
              <w:rPr>
                <w:rFonts w:hint="default" w:ascii="Times New Roman" w:hAnsi="Times New Roman" w:cs="Times New Roman" w:eastAsiaTheme="minorHAnsi"/>
                <w:b/>
                <w:lang w:val="en-US" w:eastAsia="en-IN"/>
              </w:rPr>
            </w:pPr>
            <w:r>
              <w:rPr>
                <w:rFonts w:hint="default" w:cs="Times New Roman" w:eastAsiaTheme="minorHAnsi"/>
                <w:b/>
                <w:lang w:val="en-US" w:eastAsia="en-IN"/>
              </w:rPr>
              <w:t>06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cs="Times New Roman" w:asciiTheme="minorHAnsi" w:hAnsiTheme="minorHAnsi" w:eastAsiaTheme="minorHAnsi"/>
                <w:b/>
                <w:lang w:val="en-IN" w:eastAsia="en-IN"/>
              </w:rPr>
            </w:pPr>
          </w:p>
        </w:tc>
        <w:tc>
          <w:tcPr>
            <w:tcW w:w="5812" w:type="dxa"/>
          </w:tcPr>
          <w:p>
            <w:pPr>
              <w:rPr>
                <w:rFonts w:hint="default" w:ascii="Times New Roman" w:hAnsi="Times New Roman" w:cs="Times New Roman" w:eastAsiaTheme="minorHAnsi"/>
                <w:bCs/>
                <w:lang w:val="en-US" w:eastAsia="en-IN"/>
              </w:rPr>
            </w:pPr>
            <w:r>
              <w:rPr>
                <w:rFonts w:hint="default" w:cs="Times New Roman" w:eastAsiaTheme="minorHAnsi"/>
                <w:bCs/>
                <w:lang w:val="en-US" w:eastAsia="en-IN"/>
              </w:rPr>
              <w:t>3.1 Problem Statement</w:t>
            </w:r>
          </w:p>
        </w:tc>
        <w:tc>
          <w:tcPr>
            <w:tcW w:w="1479" w:type="dxa"/>
          </w:tcPr>
          <w:p>
            <w:pPr>
              <w:rPr>
                <w:rFonts w:cs="Times New Roman" w:asciiTheme="minorHAnsi" w:hAnsiTheme="minorHAnsi" w:eastAsiaTheme="minorHAnsi"/>
                <w:b/>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cs="Times New Roman" w:asciiTheme="minorHAnsi" w:hAnsiTheme="minorHAnsi" w:eastAsiaTheme="minorHAnsi"/>
                <w:b/>
                <w:lang w:val="en-IN" w:eastAsia="en-IN"/>
              </w:rPr>
            </w:pPr>
          </w:p>
        </w:tc>
        <w:tc>
          <w:tcPr>
            <w:tcW w:w="5812" w:type="dxa"/>
          </w:tcPr>
          <w:p>
            <w:pPr>
              <w:rPr>
                <w:rFonts w:ascii="Times New Roman" w:hAnsi="Times New Roman" w:cs="Times New Roman" w:eastAsiaTheme="minorHAnsi"/>
                <w:bCs/>
                <w:lang w:val="en-IN" w:eastAsia="en-IN"/>
              </w:rPr>
            </w:pPr>
            <w:r>
              <w:rPr>
                <w:rFonts w:hint="default" w:cs="Times New Roman" w:eastAsiaTheme="minorHAnsi"/>
                <w:bCs/>
                <w:lang w:val="en-US" w:eastAsia="en-IN"/>
              </w:rPr>
              <w:t>3.2 Objectives of the project</w:t>
            </w:r>
            <w:r>
              <w:rPr>
                <w:rFonts w:ascii="Times New Roman" w:hAnsi="Times New Roman" w:cs="Times New Roman" w:eastAsiaTheme="minorHAnsi"/>
                <w:bCs/>
                <w:lang w:val="en-IN" w:eastAsia="en-IN"/>
              </w:rPr>
              <w:t xml:space="preserve"> </w:t>
            </w:r>
          </w:p>
        </w:tc>
        <w:tc>
          <w:tcPr>
            <w:tcW w:w="1479" w:type="dxa"/>
          </w:tcPr>
          <w:p>
            <w:pPr>
              <w:rPr>
                <w:rFonts w:cs="Times New Roman" w:asciiTheme="minorHAnsi" w:hAnsiTheme="minorHAnsi" w:eastAsiaTheme="minorHAnsi"/>
                <w:b/>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cs="Times New Roman" w:asciiTheme="minorHAnsi" w:hAnsiTheme="minorHAnsi" w:eastAsiaTheme="minorHAnsi"/>
                <w:b/>
                <w:lang w:val="en-IN" w:eastAsia="en-IN"/>
              </w:rPr>
            </w:pPr>
          </w:p>
        </w:tc>
        <w:tc>
          <w:tcPr>
            <w:tcW w:w="5812" w:type="dxa"/>
          </w:tcPr>
          <w:p>
            <w:pPr>
              <w:rPr>
                <w:rFonts w:hint="default" w:cs="Times New Roman" w:eastAsiaTheme="minorHAnsi"/>
                <w:bCs/>
                <w:lang w:val="en-US" w:eastAsia="en-IN"/>
              </w:rPr>
            </w:pPr>
            <w:r>
              <w:rPr>
                <w:rFonts w:hint="default" w:cs="Times New Roman" w:eastAsiaTheme="minorHAnsi"/>
                <w:bCs/>
                <w:lang w:val="en-US" w:eastAsia="en-IN"/>
              </w:rPr>
              <w:t>3.3 About the programming language</w:t>
            </w:r>
          </w:p>
        </w:tc>
        <w:tc>
          <w:tcPr>
            <w:tcW w:w="1479" w:type="dxa"/>
          </w:tcPr>
          <w:p>
            <w:pPr>
              <w:rPr>
                <w:rFonts w:cs="Times New Roman" w:asciiTheme="minorHAnsi" w:hAnsiTheme="minorHAnsi" w:eastAsiaTheme="minorHAnsi"/>
                <w:b/>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p>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4</w:t>
            </w:r>
          </w:p>
        </w:tc>
        <w:tc>
          <w:tcPr>
            <w:tcW w:w="5812" w:type="dxa"/>
          </w:tcPr>
          <w:p>
            <w:pPr>
              <w:rPr>
                <w:rFonts w:ascii="Times New Roman" w:hAnsi="Times New Roman" w:cs="Times New Roman" w:eastAsiaTheme="minorHAnsi"/>
                <w:b/>
                <w:lang w:val="en-IN" w:eastAsia="en-IN"/>
              </w:rPr>
            </w:pPr>
          </w:p>
          <w:p>
            <w:pPr>
              <w:rPr>
                <w:rFonts w:hint="default" w:ascii="Times New Roman" w:hAnsi="Times New Roman" w:cs="Times New Roman" w:eastAsiaTheme="minorHAnsi"/>
                <w:b/>
                <w:lang w:val="en-US" w:eastAsia="en-IN"/>
              </w:rPr>
            </w:pPr>
            <w:r>
              <w:rPr>
                <w:rFonts w:hint="default" w:cs="Times New Roman" w:eastAsiaTheme="minorHAnsi"/>
                <w:b/>
                <w:lang w:val="en-US" w:eastAsia="en-IN"/>
              </w:rPr>
              <w:t>SNAPSHOTS</w:t>
            </w:r>
          </w:p>
        </w:tc>
        <w:tc>
          <w:tcPr>
            <w:tcW w:w="1479" w:type="dxa"/>
          </w:tcPr>
          <w:p>
            <w:pPr>
              <w:jc w:val="center"/>
              <w:rPr>
                <w:rFonts w:ascii="Times New Roman" w:hAnsi="Times New Roman" w:cs="Times New Roman" w:eastAsiaTheme="minorHAnsi"/>
                <w:b/>
                <w:lang w:val="en-IN" w:eastAsia="en-IN"/>
              </w:rPr>
            </w:pPr>
          </w:p>
          <w:p>
            <w:pPr>
              <w:jc w:val="center"/>
              <w:rPr>
                <w:rFonts w:hint="default" w:ascii="Times New Roman" w:hAnsi="Times New Roman" w:cs="Times New Roman" w:eastAsiaTheme="minorHAnsi"/>
                <w:b/>
                <w:lang w:val="en-US" w:eastAsia="en-IN"/>
              </w:rPr>
            </w:pPr>
            <w:r>
              <w:rPr>
                <w:rFonts w:hint="default" w:cs="Times New Roman" w:eastAsiaTheme="minorHAnsi"/>
                <w:b/>
                <w:lang w:val="en-US" w:eastAsia="en-IN"/>
              </w:rPr>
              <w:t>07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p>
        </w:tc>
        <w:tc>
          <w:tcPr>
            <w:tcW w:w="5812" w:type="dxa"/>
          </w:tcPr>
          <w:p>
            <w:pPr>
              <w:rPr>
                <w:rFonts w:hint="default" w:ascii="Times New Roman" w:hAnsi="Times New Roman" w:cs="Times New Roman" w:eastAsiaTheme="minorHAnsi"/>
                <w:b w:val="0"/>
                <w:bCs/>
                <w:sz w:val="24"/>
                <w:szCs w:val="24"/>
                <w:lang w:val="en-US" w:eastAsia="en-IN"/>
              </w:rPr>
            </w:pPr>
            <w:r>
              <w:rPr>
                <w:rFonts w:hint="default" w:cs="Times New Roman" w:eastAsiaTheme="minorHAnsi"/>
                <w:b w:val="0"/>
                <w:bCs/>
                <w:sz w:val="24"/>
                <w:szCs w:val="24"/>
                <w:lang w:val="en-US" w:eastAsia="en-IN"/>
              </w:rPr>
              <w:t>4.1 Front page</w:t>
            </w:r>
          </w:p>
        </w:tc>
        <w:tc>
          <w:tcPr>
            <w:tcW w:w="1479" w:type="dxa"/>
          </w:tcPr>
          <w:p>
            <w:pPr>
              <w:jc w:val="center"/>
              <w:rPr>
                <w:rFonts w:ascii="Times New Roman" w:hAnsi="Times New Roman" w:cs="Times New Roman" w:eastAsiaTheme="minorHAnsi"/>
                <w:b/>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hint="default" w:ascii="Times New Roman" w:hAnsi="Times New Roman" w:cs="Times New Roman" w:eastAsiaTheme="minorHAnsi"/>
                <w:b w:val="0"/>
                <w:bCs/>
                <w:sz w:val="24"/>
                <w:szCs w:val="24"/>
                <w:lang w:val="en-US" w:eastAsia="en-IN"/>
              </w:rPr>
            </w:pPr>
            <w:r>
              <w:rPr>
                <w:rFonts w:hint="default" w:cs="Times New Roman" w:eastAsiaTheme="minorHAnsi"/>
                <w:b w:val="0"/>
                <w:bCs/>
                <w:sz w:val="24"/>
                <w:szCs w:val="24"/>
                <w:lang w:val="en-US" w:eastAsia="en-IN"/>
              </w:rPr>
              <w:t>4.2 Admin operation after Login</w:t>
            </w:r>
          </w:p>
        </w:tc>
        <w:tc>
          <w:tcPr>
            <w:tcW w:w="1479" w:type="dxa"/>
          </w:tcPr>
          <w:p>
            <w:pPr>
              <w:jc w:val="center"/>
              <w:rPr>
                <w:rFonts w:ascii="Times New Roman" w:hAnsi="Times New Roman" w:cs="Times New Roman" w:eastAsiaTheme="minorHAnsi"/>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hint="default" w:ascii="Times New Roman" w:hAnsi="Times New Roman" w:cs="Times New Roman" w:eastAsiaTheme="minorHAnsi"/>
                <w:b w:val="0"/>
                <w:bCs/>
                <w:sz w:val="24"/>
                <w:szCs w:val="24"/>
                <w:lang w:val="en-US" w:eastAsia="en-IN"/>
              </w:rPr>
            </w:pPr>
            <w:r>
              <w:rPr>
                <w:rFonts w:hint="default" w:cs="Times New Roman" w:eastAsiaTheme="minorHAnsi"/>
                <w:b w:val="0"/>
                <w:bCs/>
                <w:sz w:val="24"/>
                <w:szCs w:val="24"/>
                <w:lang w:val="en-US" w:eastAsia="en-IN"/>
              </w:rPr>
              <w:t>4.3 Patient registration by Receptionist</w:t>
            </w:r>
          </w:p>
        </w:tc>
        <w:tc>
          <w:tcPr>
            <w:tcW w:w="1479" w:type="dxa"/>
          </w:tcPr>
          <w:p>
            <w:pPr>
              <w:jc w:val="center"/>
              <w:rPr>
                <w:rFonts w:ascii="Times New Roman" w:hAnsi="Times New Roman" w:cs="Times New Roman" w:eastAsiaTheme="minorHAnsi"/>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sz w:val="28"/>
                <w:szCs w:val="28"/>
                <w:lang w:val="en-IN" w:eastAsia="en-IN"/>
              </w:rPr>
            </w:pPr>
          </w:p>
        </w:tc>
        <w:tc>
          <w:tcPr>
            <w:tcW w:w="1479" w:type="dxa"/>
          </w:tcPr>
          <w:p>
            <w:pPr>
              <w:jc w:val="center"/>
              <w:rPr>
                <w:rFonts w:ascii="Times New Roman" w:hAnsi="Times New Roman" w:cs="Times New Roman" w:eastAsiaTheme="minorHAnsi"/>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jc w:val="center"/>
              <w:rPr>
                <w:rFonts w:ascii="Times New Roman" w:hAnsi="Times New Roman" w:cs="Times New Roman" w:eastAsiaTheme="minorHAnsi"/>
                <w:b/>
                <w:lang w:val="en-IN" w:eastAsia="en-IN"/>
              </w:rPr>
            </w:pPr>
            <w:r>
              <w:rPr>
                <w:rFonts w:ascii="Times New Roman" w:hAnsi="Times New Roman" w:cs="Times New Roman" w:eastAsiaTheme="minorHAnsi"/>
                <w:b/>
                <w:lang w:val="en-IN" w:eastAsia="en-IN"/>
              </w:rPr>
              <w:t>Chapter 5</w:t>
            </w:r>
          </w:p>
        </w:tc>
        <w:tc>
          <w:tcPr>
            <w:tcW w:w="5812" w:type="dxa"/>
          </w:tcPr>
          <w:p>
            <w:pPr>
              <w:rPr>
                <w:rFonts w:hint="default" w:ascii="Times New Roman" w:hAnsi="Times New Roman" w:cs="Times New Roman" w:eastAsiaTheme="minorHAnsi"/>
                <w:b/>
                <w:lang w:val="en-US" w:eastAsia="en-IN"/>
              </w:rPr>
            </w:pPr>
            <w:r>
              <w:rPr>
                <w:rFonts w:hint="default" w:cs="Times New Roman" w:eastAsiaTheme="minorHAnsi"/>
                <w:b/>
                <w:lang w:val="en-US" w:eastAsia="en-IN"/>
              </w:rPr>
              <w:t>CONCLUSION</w:t>
            </w:r>
          </w:p>
        </w:tc>
        <w:tc>
          <w:tcPr>
            <w:tcW w:w="1479" w:type="dxa"/>
          </w:tcPr>
          <w:p>
            <w:pPr>
              <w:jc w:val="center"/>
              <w:rPr>
                <w:rFonts w:hint="default" w:ascii="Times New Roman" w:hAnsi="Times New Roman" w:cs="Times New Roman" w:eastAsiaTheme="minorHAnsi"/>
                <w:b/>
                <w:lang w:val="en-US" w:eastAsia="en-IN"/>
              </w:rPr>
            </w:pPr>
            <w:r>
              <w:rPr>
                <w:rFonts w:hint="default" w:cs="Times New Roman" w:eastAsiaTheme="minorHAnsi"/>
                <w:b/>
                <w:lang w:val="en-US" w:eastAsia="en-IN"/>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rPr>
                <w:rFonts w:ascii="Times New Roman" w:hAnsi="Times New Roman" w:cs="Times New Roman" w:eastAsiaTheme="minorHAnsi"/>
                <w:b/>
                <w:sz w:val="28"/>
                <w:szCs w:val="28"/>
                <w:lang w:val="en-IN" w:eastAsia="en-IN"/>
              </w:rPr>
            </w:pPr>
          </w:p>
        </w:tc>
        <w:tc>
          <w:tcPr>
            <w:tcW w:w="5812" w:type="dxa"/>
          </w:tcPr>
          <w:p>
            <w:pPr>
              <w:rPr>
                <w:rFonts w:ascii="Times New Roman" w:hAnsi="Times New Roman" w:cs="Times New Roman" w:eastAsiaTheme="minorHAnsi"/>
                <w:b/>
                <w:sz w:val="28"/>
                <w:szCs w:val="28"/>
                <w:lang w:val="en-IN" w:eastAsia="en-IN"/>
              </w:rPr>
            </w:pPr>
          </w:p>
        </w:tc>
        <w:tc>
          <w:tcPr>
            <w:tcW w:w="1479" w:type="dxa"/>
          </w:tcPr>
          <w:p>
            <w:pPr>
              <w:jc w:val="center"/>
              <w:rPr>
                <w:rFonts w:ascii="Times New Roman" w:hAnsi="Times New Roman" w:cs="Times New Roman" w:eastAsiaTheme="minorHAnsi"/>
                <w:b/>
                <w:sz w:val="28"/>
                <w:szCs w:val="28"/>
                <w:lang w:val="en-IN" w:eastAsia="en-IN"/>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30" w:type="dxa"/>
          </w:tcPr>
          <w:p>
            <w:pPr>
              <w:ind w:firstLine="360" w:firstLineChars="150"/>
              <w:rPr>
                <w:rFonts w:hint="default" w:ascii="Times New Roman" w:hAnsi="Times New Roman" w:cs="Times New Roman" w:eastAsiaTheme="minorHAnsi"/>
                <w:b/>
                <w:sz w:val="28"/>
                <w:szCs w:val="28"/>
                <w:lang w:val="en-US" w:eastAsia="en-IN"/>
              </w:rPr>
            </w:pPr>
            <w:r>
              <w:rPr>
                <w:rFonts w:ascii="Times New Roman" w:hAnsi="Times New Roman" w:cs="Times New Roman" w:eastAsiaTheme="minorHAnsi"/>
                <w:b/>
                <w:lang w:val="en-IN" w:eastAsia="en-IN"/>
              </w:rPr>
              <w:t xml:space="preserve">Chapter </w:t>
            </w:r>
            <w:r>
              <w:rPr>
                <w:rFonts w:hint="default" w:cs="Times New Roman" w:eastAsiaTheme="minorHAnsi"/>
                <w:b/>
                <w:lang w:val="en-US" w:eastAsia="en-IN"/>
              </w:rPr>
              <w:t>6</w:t>
            </w:r>
          </w:p>
        </w:tc>
        <w:tc>
          <w:tcPr>
            <w:tcW w:w="5812" w:type="dxa"/>
          </w:tcPr>
          <w:p>
            <w:pPr>
              <w:rPr>
                <w:rFonts w:hint="default" w:ascii="Times New Roman" w:hAnsi="Times New Roman" w:cs="Times New Roman" w:eastAsiaTheme="minorHAnsi"/>
                <w:b/>
                <w:lang w:val="en-US" w:eastAsia="en-IN"/>
              </w:rPr>
            </w:pPr>
            <w:r>
              <w:rPr>
                <w:rFonts w:hint="default" w:cs="Times New Roman" w:eastAsiaTheme="minorHAnsi"/>
                <w:b/>
                <w:lang w:val="en-US" w:eastAsia="en-IN"/>
              </w:rPr>
              <w:t>REFERENCES</w:t>
            </w:r>
          </w:p>
        </w:tc>
        <w:tc>
          <w:tcPr>
            <w:tcW w:w="1479" w:type="dxa"/>
          </w:tcPr>
          <w:p>
            <w:pPr>
              <w:jc w:val="center"/>
              <w:rPr>
                <w:rFonts w:hint="default" w:ascii="Times New Roman" w:hAnsi="Times New Roman" w:cs="Times New Roman" w:eastAsiaTheme="minorHAnsi"/>
                <w:b/>
                <w:lang w:val="en-US" w:eastAsia="en-IN"/>
              </w:rPr>
            </w:pPr>
            <w:r>
              <w:rPr>
                <w:rFonts w:hint="default" w:cs="Times New Roman" w:eastAsiaTheme="minorHAnsi"/>
                <w:b/>
                <w:lang w:val="en-US" w:eastAsia="en-IN"/>
              </w:rPr>
              <w:t>15</w:t>
            </w:r>
          </w:p>
        </w:tc>
      </w:tr>
    </w:tbl>
    <w:p>
      <w:pPr>
        <w:rPr>
          <w:rFonts w:hint="default" w:ascii="Calibri" w:hAnsi="Calibri"/>
        </w:rPr>
      </w:pPr>
      <w:r>
        <w:rPr>
          <w:rFonts w:hint="default"/>
          <w:b/>
        </w:rPr>
        <w:tab/>
      </w:r>
      <w:r>
        <w:rPr>
          <w:rFonts w:hint="default"/>
          <w:b/>
        </w:rPr>
        <w:tab/>
      </w:r>
      <w:r>
        <w:rPr>
          <w:rFonts w:hint="default"/>
          <w:b/>
        </w:rPr>
        <w:tab/>
      </w:r>
      <w:r>
        <w:rPr>
          <w:rFonts w:hint="default"/>
          <w:b/>
        </w:rPr>
        <w:tab/>
      </w:r>
      <w:r>
        <w:rPr>
          <w:rFonts w:hint="default"/>
          <w:b/>
        </w:rPr>
        <w:tab/>
      </w:r>
      <w:r>
        <w:rPr>
          <w:rFonts w:hint="default"/>
          <w:b/>
        </w:rPr>
        <w:tab/>
      </w:r>
      <w:r>
        <w:rPr>
          <w:rFonts w:hint="default"/>
          <w:b/>
        </w:rPr>
        <w:tab/>
      </w:r>
      <w:r>
        <w:rPr>
          <w:rFonts w:hint="default"/>
          <w:b/>
        </w:rPr>
        <w:tab/>
      </w:r>
      <w:r>
        <w:rPr>
          <w:rFonts w:hint="default"/>
          <w:b/>
        </w:rPr>
        <w:tab/>
      </w:r>
    </w:p>
    <w:p>
      <w:pPr>
        <w:autoSpaceDE w:val="0"/>
        <w:autoSpaceDN w:val="0"/>
        <w:adjustRightInd w:val="0"/>
        <w:rPr>
          <w:rFonts w:hint="default" w:ascii="Calibri" w:hAnsi="Calibri"/>
        </w:rPr>
      </w:pPr>
    </w:p>
    <w:p>
      <w:pPr>
        <w:autoSpaceDE w:val="0"/>
        <w:autoSpaceDN w:val="0"/>
        <w:adjustRightInd w:val="0"/>
        <w:rPr>
          <w:rFonts w:hint="default" w:ascii="Calibri" w:hAnsi="Calibri"/>
        </w:rPr>
      </w:pPr>
    </w:p>
    <w:p>
      <w:pPr>
        <w:autoSpaceDE w:val="0"/>
        <w:autoSpaceDN w:val="0"/>
        <w:adjustRightInd w:val="0"/>
        <w:rPr>
          <w:rFonts w:hint="default" w:ascii="Calibri" w:hAnsi="Calibri"/>
        </w:rPr>
      </w:pPr>
    </w:p>
    <w:p>
      <w:pPr>
        <w:autoSpaceDE w:val="0"/>
        <w:autoSpaceDN w:val="0"/>
        <w:adjustRightInd w:val="0"/>
        <w:rPr>
          <w:rFonts w:hint="default" w:ascii="Calibri" w:hAnsi="Calibri"/>
        </w:rPr>
      </w:pPr>
    </w:p>
    <w:p>
      <w:pPr>
        <w:autoSpaceDE w:val="0"/>
        <w:autoSpaceDN w:val="0"/>
        <w:adjustRightInd w:val="0"/>
        <w:rPr>
          <w:rFonts w:hint="default" w:ascii="Calibri" w:hAnsi="Calibri"/>
        </w:rPr>
      </w:pPr>
    </w:p>
    <w:p>
      <w:pPr>
        <w:spacing w:line="360" w:lineRule="auto"/>
        <w:jc w:val="both"/>
        <w:rPr>
          <w:b/>
          <w:sz w:val="32"/>
          <w:szCs w:val="36"/>
        </w:rPr>
        <w:sectPr>
          <w:headerReference r:id="rId6" w:type="first"/>
          <w:footerReference r:id="rId8" w:type="first"/>
          <w:footerReference r:id="rId7" w:type="default"/>
          <w:pgSz w:w="11907" w:h="16840"/>
          <w:pgMar w:top="1440" w:right="1440" w:bottom="1440" w:left="1800" w:header="720" w:footer="720" w:gutter="0"/>
          <w:pgNumType w:fmt="lowerRoman" w:start="1"/>
          <w:cols w:space="0" w:num="1"/>
          <w:titlePg/>
          <w:rtlGutter w:val="0"/>
          <w:docGrid w:linePitch="360" w:charSpace="0"/>
        </w:sectPr>
      </w:pPr>
    </w:p>
    <w:p>
      <w:pPr>
        <w:spacing w:line="360" w:lineRule="auto"/>
        <w:jc w:val="both"/>
        <w:rPr>
          <w:b/>
          <w:sz w:val="36"/>
          <w:szCs w:val="36"/>
        </w:rPr>
      </w:pPr>
      <w:r>
        <w:rPr>
          <w:rFonts w:hint="default"/>
          <w:b/>
          <w:sz w:val="36"/>
          <w:szCs w:val="36"/>
        </w:rPr>
        <w:t>CHAPTER 1</w:t>
      </w:r>
    </w:p>
    <w:p>
      <w:pPr>
        <w:spacing w:line="360" w:lineRule="auto"/>
        <w:ind w:left="2880" w:leftChars="0" w:firstLine="720" w:firstLineChars="0"/>
        <w:jc w:val="both"/>
        <w:rPr>
          <w:rFonts w:hint="default"/>
          <w:b/>
          <w:sz w:val="32"/>
          <w:szCs w:val="36"/>
        </w:rPr>
      </w:pPr>
      <w:r>
        <w:rPr>
          <w:b/>
          <w:sz w:val="32"/>
          <w:szCs w:val="36"/>
        </w:rPr>
        <w:t>INTRODUCTION</w:t>
      </w:r>
    </w:p>
    <w:p>
      <w:pPr>
        <w:spacing w:line="360" w:lineRule="auto"/>
        <w:jc w:val="both"/>
        <w:rPr>
          <w:rFonts w:hint="default"/>
          <w:sz w:val="28"/>
          <w:szCs w:val="28"/>
        </w:rPr>
      </w:pPr>
    </w:p>
    <w:p>
      <w:pPr>
        <w:autoSpaceDE w:val="0"/>
        <w:autoSpaceDN w:val="0"/>
        <w:adjustRightInd w:val="0"/>
        <w:spacing w:line="360" w:lineRule="auto"/>
        <w:jc w:val="both"/>
        <w:rPr>
          <w:rFonts w:hint="default"/>
          <w:b/>
          <w:iCs/>
          <w:sz w:val="28"/>
          <w:szCs w:val="32"/>
          <w:lang w:val="en-IN" w:eastAsia="en-IN"/>
        </w:rPr>
      </w:pPr>
      <w:r>
        <w:rPr>
          <w:b/>
          <w:iCs/>
          <w:sz w:val="28"/>
          <w:szCs w:val="32"/>
          <w:lang w:val="en-IN" w:eastAsia="en-IN"/>
        </w:rPr>
        <w:t>1.1 Introduction to File Structures</w:t>
      </w:r>
    </w:p>
    <w:p>
      <w:pPr>
        <w:autoSpaceDE w:val="0"/>
        <w:autoSpaceDN w:val="0"/>
        <w:adjustRightInd w:val="0"/>
        <w:spacing w:line="360" w:lineRule="auto"/>
        <w:jc w:val="both"/>
        <w:rPr>
          <w:rFonts w:hint="default"/>
          <w:iCs/>
          <w:lang w:val="en-IN" w:eastAsia="en-IN"/>
        </w:rPr>
      </w:pPr>
      <w:r>
        <w:rPr>
          <w:iCs/>
          <w:lang w:val="en-IN" w:eastAsia="en-IN"/>
        </w:rPr>
        <w:t xml:space="preserve"> </w:t>
      </w:r>
      <w:r>
        <w:rPr>
          <w:iCs/>
          <w:lang w:val="en-IN" w:eastAsia="en-IN"/>
        </w:rPr>
        <w:tab/>
      </w:r>
      <w:r>
        <w:rPr>
          <w:iCs/>
          <w:lang w:val="en-IN" w:eastAsia="en-IN"/>
        </w:rPr>
        <w:t>File Structures is the Organization of Data in Secondary Storage Device in</w:t>
      </w:r>
    </w:p>
    <w:p>
      <w:pPr>
        <w:autoSpaceDE w:val="0"/>
        <w:autoSpaceDN w:val="0"/>
        <w:adjustRightInd w:val="0"/>
        <w:spacing w:line="360" w:lineRule="auto"/>
        <w:jc w:val="both"/>
        <w:rPr>
          <w:rFonts w:hint="default"/>
          <w:iCs/>
          <w:lang w:val="en-IN" w:eastAsia="en-IN"/>
        </w:rPr>
      </w:pPr>
      <w:r>
        <w:rPr>
          <w:iCs/>
          <w:lang w:val="en-IN" w:eastAsia="en-IN"/>
        </w:rPr>
        <w:t>Such a way that minimizes the access time and the storage space.</w:t>
      </w:r>
    </w:p>
    <w:p>
      <w:pPr>
        <w:autoSpaceDE w:val="0"/>
        <w:autoSpaceDN w:val="0"/>
        <w:adjustRightInd w:val="0"/>
        <w:spacing w:line="360" w:lineRule="auto"/>
        <w:jc w:val="both"/>
        <w:rPr>
          <w:rFonts w:hint="default"/>
          <w:iCs/>
          <w:sz w:val="28"/>
          <w:szCs w:val="28"/>
          <w:lang w:val="en-IN" w:eastAsia="en-IN"/>
        </w:rPr>
      </w:pPr>
    </w:p>
    <w:p>
      <w:pPr>
        <w:autoSpaceDE w:val="0"/>
        <w:autoSpaceDN w:val="0"/>
        <w:adjustRightInd w:val="0"/>
        <w:spacing w:line="360" w:lineRule="auto"/>
        <w:jc w:val="both"/>
        <w:rPr>
          <w:rFonts w:hint="default"/>
          <w:b/>
          <w:iCs/>
          <w:lang w:val="en-IN" w:eastAsia="en-IN"/>
        </w:rPr>
      </w:pPr>
      <w:r>
        <w:rPr>
          <w:b/>
          <w:iCs/>
          <w:sz w:val="28"/>
          <w:szCs w:val="28"/>
          <w:lang w:val="en-IN" w:eastAsia="en-IN"/>
        </w:rPr>
        <w:t>1.1.1 File Structure</w:t>
      </w:r>
      <w:r>
        <w:rPr>
          <w:b/>
          <w:iCs/>
          <w:lang w:val="en-IN" w:eastAsia="en-IN"/>
        </w:rPr>
        <w:t>: It is a combination of</w:t>
      </w:r>
    </w:p>
    <w:p>
      <w:pPr>
        <w:numPr>
          <w:ilvl w:val="0"/>
          <w:numId w:val="1"/>
        </w:numPr>
        <w:autoSpaceDE w:val="0"/>
        <w:autoSpaceDN w:val="0"/>
        <w:adjustRightInd w:val="0"/>
        <w:spacing w:line="360" w:lineRule="auto"/>
        <w:jc w:val="both"/>
        <w:rPr>
          <w:rFonts w:hint="default"/>
          <w:iCs/>
          <w:lang w:val="en-IN" w:eastAsia="en-IN"/>
        </w:rPr>
      </w:pPr>
      <w:r>
        <w:rPr>
          <w:iCs/>
          <w:lang w:val="en-IN" w:eastAsia="en-IN"/>
        </w:rPr>
        <w:t>Representation for data in files and</w:t>
      </w:r>
    </w:p>
    <w:p>
      <w:pPr>
        <w:numPr>
          <w:ilvl w:val="0"/>
          <w:numId w:val="1"/>
        </w:numPr>
        <w:autoSpaceDE w:val="0"/>
        <w:autoSpaceDN w:val="0"/>
        <w:adjustRightInd w:val="0"/>
        <w:spacing w:line="360" w:lineRule="auto"/>
        <w:jc w:val="both"/>
        <w:rPr>
          <w:rFonts w:hint="default"/>
          <w:iCs/>
          <w:lang w:val="en-IN" w:eastAsia="en-IN"/>
        </w:rPr>
      </w:pPr>
      <w:r>
        <w:rPr>
          <w:iCs/>
          <w:lang w:val="en-IN" w:eastAsia="en-IN"/>
        </w:rPr>
        <w:t>The operations for accessing the data</w:t>
      </w:r>
    </w:p>
    <w:p>
      <w:pPr>
        <w:autoSpaceDE w:val="0"/>
        <w:autoSpaceDN w:val="0"/>
        <w:adjustRightInd w:val="0"/>
        <w:spacing w:line="360" w:lineRule="auto"/>
        <w:jc w:val="both"/>
        <w:rPr>
          <w:rFonts w:hint="default"/>
          <w:iCs/>
          <w:lang w:val="en-IN" w:eastAsia="en-IN"/>
        </w:rPr>
      </w:pPr>
      <w:r>
        <w:rPr>
          <w:iCs/>
          <w:lang w:val="en-IN" w:eastAsia="en-IN"/>
        </w:rPr>
        <w:t xml:space="preserve"> </w:t>
      </w:r>
      <w:r>
        <w:rPr>
          <w:iCs/>
          <w:lang w:val="en-IN" w:eastAsia="en-IN"/>
        </w:rPr>
        <w:tab/>
      </w:r>
      <w:r>
        <w:rPr>
          <w:iCs/>
          <w:lang w:val="en-IN" w:eastAsia="en-IN"/>
        </w:rPr>
        <w:t>It allows applications to read write and modify data search .An improvement in file Structure design make a application hundred times faster .To access the data faster From  the storage disk we use file structure .Disks are slow which are used to pack Thousands of megabytes of data.</w:t>
      </w:r>
    </w:p>
    <w:p>
      <w:pPr>
        <w:autoSpaceDE w:val="0"/>
        <w:autoSpaceDN w:val="0"/>
        <w:adjustRightInd w:val="0"/>
        <w:spacing w:line="360" w:lineRule="auto"/>
        <w:jc w:val="both"/>
        <w:rPr>
          <w:rFonts w:hint="default"/>
          <w:iCs/>
          <w:sz w:val="28"/>
          <w:szCs w:val="28"/>
          <w:lang w:val="en-IN" w:eastAsia="en-IN"/>
        </w:rPr>
      </w:pPr>
    </w:p>
    <w:p>
      <w:pPr>
        <w:autoSpaceDE w:val="0"/>
        <w:autoSpaceDN w:val="0"/>
        <w:adjustRightInd w:val="0"/>
        <w:spacing w:line="360" w:lineRule="auto"/>
        <w:jc w:val="both"/>
        <w:rPr>
          <w:rFonts w:hint="default"/>
          <w:b/>
          <w:iCs/>
          <w:sz w:val="28"/>
          <w:szCs w:val="28"/>
          <w:lang w:val="en-IN" w:eastAsia="en-IN"/>
        </w:rPr>
      </w:pPr>
      <w:r>
        <w:rPr>
          <w:b/>
          <w:iCs/>
          <w:sz w:val="28"/>
          <w:szCs w:val="28"/>
          <w:lang w:val="en-IN" w:eastAsia="en-IN"/>
        </w:rPr>
        <w:t>1.1.2 Records and its types:</w:t>
      </w:r>
    </w:p>
    <w:p>
      <w:pPr>
        <w:autoSpaceDE w:val="0"/>
        <w:autoSpaceDN w:val="0"/>
        <w:adjustRightInd w:val="0"/>
        <w:spacing w:line="360" w:lineRule="auto"/>
        <w:jc w:val="both"/>
        <w:rPr>
          <w:rFonts w:hint="default"/>
          <w:iCs/>
          <w:lang w:val="en-IN" w:eastAsia="en-IN"/>
        </w:rPr>
      </w:pPr>
      <w:r>
        <w:rPr>
          <w:iCs/>
          <w:lang w:val="en-IN" w:eastAsia="en-IN"/>
        </w:rPr>
        <w:t xml:space="preserve"> </w:t>
      </w:r>
      <w:r>
        <w:rPr>
          <w:iCs/>
          <w:lang w:val="en-IN" w:eastAsia="en-IN"/>
        </w:rPr>
        <w:tab/>
      </w:r>
      <w:r>
        <w:rPr>
          <w:iCs/>
          <w:lang w:val="en-IN" w:eastAsia="en-IN"/>
        </w:rPr>
        <w:t>Are collection of fields, possibly of different Data types, typically in fixed number of sequence.</w:t>
      </w:r>
    </w:p>
    <w:p>
      <w:pPr>
        <w:autoSpaceDE w:val="0"/>
        <w:autoSpaceDN w:val="0"/>
        <w:adjustRightInd w:val="0"/>
        <w:spacing w:line="360" w:lineRule="auto"/>
        <w:ind w:firstLine="720"/>
        <w:jc w:val="both"/>
        <w:rPr>
          <w:rFonts w:hint="default"/>
          <w:iCs/>
          <w:lang w:val="en-IN" w:eastAsia="en-IN"/>
        </w:rPr>
      </w:pPr>
      <w:r>
        <w:rPr>
          <w:iCs/>
          <w:lang w:val="en-IN" w:eastAsia="en-IN"/>
        </w:rPr>
        <w:t>The fields of are also be called members. For example, a date could be sorted as a record containing a numeric year field, a Month field represented as a string, and a numeric day of month field. A record are distinguished from arrays by the fact that the number of fields Is typically fixed, each field has a name, and that each field may have a different types.</w:t>
      </w:r>
    </w:p>
    <w:p>
      <w:pPr>
        <w:autoSpaceDE w:val="0"/>
        <w:autoSpaceDN w:val="0"/>
        <w:adjustRightInd w:val="0"/>
        <w:spacing w:line="360" w:lineRule="auto"/>
        <w:ind w:firstLine="720"/>
        <w:jc w:val="both"/>
        <w:rPr>
          <w:rFonts w:hint="default"/>
          <w:iCs/>
          <w:lang w:val="en-IN" w:eastAsia="en-IN"/>
        </w:rPr>
      </w:pPr>
      <w:r>
        <w:rPr>
          <w:iCs/>
          <w:lang w:val="en-IN" w:eastAsia="en-IN"/>
        </w:rPr>
        <w:t>A record type is a data type that describes such values and variables. The Definition includes specifying the data type of each field and an identifiers by which it can be accessed.</w:t>
      </w:r>
    </w:p>
    <w:p>
      <w:pPr>
        <w:autoSpaceDE w:val="0"/>
        <w:autoSpaceDN w:val="0"/>
        <w:adjustRightInd w:val="0"/>
        <w:spacing w:line="360" w:lineRule="auto"/>
        <w:jc w:val="both"/>
        <w:rPr>
          <w:rFonts w:hint="default"/>
          <w:iCs/>
          <w:sz w:val="28"/>
          <w:szCs w:val="28"/>
          <w:lang w:val="en-IN" w:eastAsia="en-IN"/>
        </w:rPr>
      </w:pPr>
    </w:p>
    <w:p>
      <w:pPr>
        <w:autoSpaceDE w:val="0"/>
        <w:autoSpaceDN w:val="0"/>
        <w:adjustRightInd w:val="0"/>
        <w:spacing w:line="360" w:lineRule="auto"/>
        <w:jc w:val="both"/>
        <w:rPr>
          <w:rFonts w:hint="default"/>
          <w:b/>
          <w:iCs/>
          <w:sz w:val="28"/>
          <w:szCs w:val="28"/>
          <w:lang w:val="en-IN" w:eastAsia="en-IN"/>
        </w:rPr>
      </w:pPr>
      <w:r>
        <w:rPr>
          <w:b/>
          <w:iCs/>
          <w:sz w:val="28"/>
          <w:szCs w:val="28"/>
          <w:lang w:val="en-IN" w:eastAsia="en-IN"/>
        </w:rPr>
        <w:t>1.1.3 Why we need File Structure??</w:t>
      </w:r>
    </w:p>
    <w:p>
      <w:pPr>
        <w:autoSpaceDE w:val="0"/>
        <w:autoSpaceDN w:val="0"/>
        <w:adjustRightInd w:val="0"/>
        <w:spacing w:line="360" w:lineRule="auto"/>
        <w:ind w:firstLine="720"/>
        <w:jc w:val="both"/>
        <w:rPr>
          <w:rFonts w:hint="default"/>
        </w:rPr>
      </w:pPr>
      <w:r>
        <w:rPr>
          <w:iCs/>
          <w:lang w:val="en-IN" w:eastAsia="en-IN"/>
        </w:rPr>
        <w:t>As we know without proper structure of organizing is ordinary system, it will generate some types of problems. So avoiding this kind of problems we go for File Structure.</w:t>
      </w:r>
    </w:p>
    <w:p>
      <w:pPr>
        <w:spacing w:line="360" w:lineRule="auto"/>
        <w:jc w:val="both"/>
        <w:rPr>
          <w:rFonts w:hint="default"/>
        </w:rPr>
      </w:pPr>
      <w:r>
        <w:t xml:space="preserve"> </w:t>
      </w:r>
      <w:r>
        <w:tab/>
      </w:r>
      <w:r>
        <w:t>The File structure means its tell about how the system will stored and access the record from memory and also its tell how the disk are performed its tasks and also how to speed up the execution of transferring data.</w:t>
      </w:r>
    </w:p>
    <w:p>
      <w:pPr>
        <w:spacing w:line="360" w:lineRule="auto"/>
        <w:jc w:val="both"/>
        <w:rPr>
          <w:rFonts w:hint="default"/>
        </w:rPr>
      </w:pPr>
      <w:r>
        <w:t>Data processing from a computer science prospective:</w:t>
      </w:r>
    </w:p>
    <w:p>
      <w:pPr>
        <w:spacing w:line="360" w:lineRule="auto"/>
        <w:jc w:val="both"/>
        <w:rPr>
          <w:rFonts w:hint="default"/>
        </w:rPr>
      </w:pPr>
      <w:r>
        <w:t xml:space="preserve">       </w:t>
      </w:r>
      <w:r>
        <w:tab/>
      </w:r>
      <w:r>
        <w:t>-storage of data</w:t>
      </w:r>
    </w:p>
    <w:p>
      <w:pPr>
        <w:spacing w:line="360" w:lineRule="auto"/>
        <w:jc w:val="both"/>
        <w:rPr>
          <w:rFonts w:hint="default"/>
        </w:rPr>
      </w:pPr>
      <w:r>
        <w:t xml:space="preserve">        </w:t>
      </w:r>
      <w:r>
        <w:tab/>
      </w:r>
      <w:r>
        <w:t>-organization of data</w:t>
      </w:r>
    </w:p>
    <w:p>
      <w:pPr>
        <w:spacing w:line="360" w:lineRule="auto"/>
        <w:jc w:val="both"/>
        <w:rPr>
          <w:rFonts w:hint="default"/>
        </w:rPr>
      </w:pPr>
      <w:r>
        <w:t xml:space="preserve">       </w:t>
      </w:r>
      <w:r>
        <w:tab/>
      </w:r>
      <w:r>
        <w:t>-access to data</w:t>
      </w:r>
    </w:p>
    <w:p>
      <w:pPr>
        <w:spacing w:line="360" w:lineRule="auto"/>
        <w:jc w:val="both"/>
        <w:rPr>
          <w:rFonts w:hint="default"/>
        </w:rPr>
      </w:pPr>
      <w:r>
        <w:t xml:space="preserve">      This will be built on your on your knowledge of Data Structures. Some of the important concepts used</w:t>
      </w:r>
    </w:p>
    <w:p>
      <w:pPr>
        <w:rPr>
          <w:rFonts w:hint="default"/>
        </w:rPr>
      </w:pPr>
    </w:p>
    <w:p>
      <w:pPr>
        <w:rPr>
          <w:rFonts w:hint="default"/>
        </w:rPr>
      </w:pPr>
    </w:p>
    <w:p>
      <w:pPr>
        <w:spacing w:line="360" w:lineRule="auto"/>
        <w:jc w:val="both"/>
        <w:rPr>
          <w:rFonts w:hint="default"/>
          <w:b/>
        </w:rPr>
      </w:pPr>
      <w:r>
        <w:rPr>
          <w:b/>
        </w:rPr>
        <w:t>Field Structures:</w:t>
      </w:r>
    </w:p>
    <w:p>
      <w:pPr>
        <w:spacing w:line="360" w:lineRule="auto"/>
        <w:jc w:val="both"/>
        <w:rPr>
          <w:rFonts w:hint="default"/>
        </w:rPr>
      </w:pPr>
      <w:r>
        <w:t>(1) Fixed Length Fields: The method to organize fields is by limiting the maximum  size of each field. The advantage in this method is that since the size of each field is fixed, the entire field can be read at once.</w:t>
      </w:r>
    </w:p>
    <w:p>
      <w:pPr>
        <w:spacing w:line="360" w:lineRule="auto"/>
        <w:jc w:val="both"/>
        <w:rPr>
          <w:rFonts w:hint="default"/>
        </w:rPr>
      </w:pPr>
      <w:r>
        <w:t>(2) Length Indicator Fields: The length of  each field is specified as a prefix to actual data (3) Delimited Fields: Any special character which is not a part of actual data can be used as separator.</w:t>
      </w:r>
    </w:p>
    <w:p>
      <w:pPr>
        <w:spacing w:line="360" w:lineRule="auto"/>
        <w:jc w:val="both"/>
        <w:rPr>
          <w:rFonts w:hint="default"/>
          <w:b/>
        </w:rPr>
      </w:pPr>
    </w:p>
    <w:p>
      <w:pPr>
        <w:spacing w:line="360" w:lineRule="auto"/>
        <w:jc w:val="both"/>
        <w:rPr>
          <w:rFonts w:hint="default"/>
          <w:b/>
        </w:rPr>
      </w:pPr>
      <w:r>
        <w:rPr>
          <w:b/>
        </w:rPr>
        <w:t>Record Structures:</w:t>
      </w:r>
    </w:p>
    <w:p>
      <w:pPr>
        <w:spacing w:line="360" w:lineRule="auto"/>
        <w:jc w:val="both"/>
        <w:rPr>
          <w:rFonts w:hint="default"/>
        </w:rPr>
      </w:pPr>
      <w:r>
        <w:t>(1) Fixed Length Record Structure: Each record is stored in fixed size. The size can be determined by adding the maximum space occupied by each field and some space reserved for the header data.</w:t>
      </w:r>
    </w:p>
    <w:p>
      <w:pPr>
        <w:spacing w:line="360" w:lineRule="auto"/>
        <w:jc w:val="both"/>
        <w:rPr>
          <w:rFonts w:hint="default"/>
        </w:rPr>
      </w:pPr>
      <w:r>
        <w:t>(2) Fixed Field Count: The number of the fields in each record is fixed.</w:t>
      </w:r>
    </w:p>
    <w:p>
      <w:pPr>
        <w:spacing w:line="360" w:lineRule="auto"/>
        <w:jc w:val="both"/>
        <w:rPr>
          <w:rFonts w:hint="default"/>
        </w:rPr>
      </w:pPr>
      <w:r>
        <w:t xml:space="preserve"> (3) Index Structure for Records: An index is a collection of key field and reference field.</w:t>
      </w:r>
    </w:p>
    <w:p>
      <w:pPr>
        <w:spacing w:line="360" w:lineRule="auto"/>
        <w:jc w:val="both"/>
        <w:rPr>
          <w:rFonts w:hint="default"/>
        </w:rPr>
      </w:pPr>
      <w:r>
        <w:t>(4)  Key Field: Key Field is a member of record which can uniquely identify the record.</w:t>
      </w:r>
    </w:p>
    <w:p>
      <w:pPr>
        <w:spacing w:line="360" w:lineRule="auto"/>
        <w:jc w:val="both"/>
        <w:rPr>
          <w:rFonts w:hint="default"/>
        </w:rPr>
      </w:pPr>
      <w:r>
        <w:t>(5)  Reference Field: Reference Field contains the value that points to the address of the corresponding record in the file.</w:t>
      </w:r>
    </w:p>
    <w:p>
      <w:pPr>
        <w:autoSpaceDE w:val="0"/>
        <w:autoSpaceDN w:val="0"/>
        <w:adjustRightInd w:val="0"/>
        <w:rPr>
          <w:rFonts w:hint="default" w:ascii="Calibri" w:hAnsi="Calibri"/>
        </w:rPr>
      </w:pPr>
    </w:p>
    <w:p>
      <w:pPr>
        <w:autoSpaceDE w:val="0"/>
        <w:autoSpaceDN w:val="0"/>
        <w:adjustRightInd w:val="0"/>
        <w:rPr>
          <w:rFonts w:hint="default"/>
          <w:b/>
          <w:bCs/>
          <w:sz w:val="28"/>
          <w:szCs w:val="28"/>
        </w:rPr>
      </w:pPr>
      <w:r>
        <w:rPr>
          <w:rFonts w:hint="default"/>
          <w:b/>
          <w:bCs/>
          <w:sz w:val="28"/>
          <w:szCs w:val="28"/>
        </w:rPr>
        <w:t>1.2 Primary Indexing:</w:t>
      </w:r>
    </w:p>
    <w:p>
      <w:pPr>
        <w:autoSpaceDE w:val="0"/>
        <w:autoSpaceDN w:val="0"/>
        <w:adjustRightInd w:val="0"/>
        <w:rPr>
          <w:rFonts w:hint="default" w:ascii="Calibri" w:hAnsi="Calibri"/>
        </w:rPr>
      </w:pPr>
    </w:p>
    <w:p>
      <w:pPr>
        <w:autoSpaceDE w:val="0"/>
        <w:autoSpaceDN w:val="0"/>
        <w:adjustRightInd w:val="0"/>
        <w:spacing w:line="360" w:lineRule="auto"/>
        <w:rPr>
          <w:rFonts w:hint="default"/>
        </w:rPr>
      </w:pPr>
      <w:r>
        <w:t xml:space="preserve">A primary index consists of all prime-key attributes of a table and a pointer to physical memory address of the record of data file. To retrieve a record on the basis of all primary key attributes, primary index is used for fast searching. Binary search is done on index table and then directly retrieve that record from physical memory. It may be sparse. </w:t>
      </w:r>
    </w:p>
    <w:p>
      <w:pPr>
        <w:autoSpaceDE w:val="0"/>
        <w:autoSpaceDN w:val="0"/>
        <w:adjustRightInd w:val="0"/>
        <w:rPr>
          <w:rFonts w:hint="default"/>
          <w:b/>
          <w:bCs/>
        </w:rPr>
      </w:pPr>
      <w:r>
        <w:rPr>
          <w:b/>
          <w:bCs/>
        </w:rPr>
        <w:t>Advantages of Primary index</w:t>
      </w:r>
    </w:p>
    <w:p>
      <w:pPr>
        <w:numPr>
          <w:ilvl w:val="0"/>
          <w:numId w:val="2"/>
        </w:numPr>
        <w:autoSpaceDE w:val="0"/>
        <w:autoSpaceDN w:val="0"/>
        <w:adjustRightInd w:val="0"/>
        <w:rPr>
          <w:rFonts w:hint="default"/>
        </w:rPr>
      </w:pPr>
      <w:r>
        <w:t xml:space="preserve">Search operation is very fast. </w:t>
      </w:r>
    </w:p>
    <w:p>
      <w:pPr>
        <w:numPr>
          <w:ilvl w:val="0"/>
          <w:numId w:val="2"/>
        </w:numPr>
        <w:autoSpaceDE w:val="0"/>
        <w:autoSpaceDN w:val="0"/>
        <w:adjustRightInd w:val="0"/>
        <w:rPr>
          <w:rFonts w:hint="default" w:ascii="Calibri" w:hAnsi="Calibri"/>
        </w:rPr>
      </w:pPr>
      <w:r>
        <w:t xml:space="preserve">Index table record is usually smaller. </w:t>
      </w:r>
    </w:p>
    <w:p>
      <w:pPr>
        <w:numPr>
          <w:ilvl w:val="0"/>
          <w:numId w:val="2"/>
        </w:numPr>
        <w:autoSpaceDE w:val="0"/>
        <w:autoSpaceDN w:val="0"/>
        <w:adjustRightInd w:val="0"/>
        <w:rPr>
          <w:rFonts w:hint="default" w:ascii="Calibri" w:hAnsi="Calibri"/>
        </w:rPr>
      </w:pPr>
      <w:r>
        <w:t>A Primary index is guaranteed not to duplicate.</w:t>
      </w:r>
    </w:p>
    <w:p>
      <w:pPr>
        <w:autoSpaceDE w:val="0"/>
        <w:autoSpaceDN w:val="0"/>
        <w:adjustRightInd w:val="0"/>
        <w:ind w:left="1440"/>
        <w:rPr>
          <w:rFonts w:hint="default" w:ascii="Calibri" w:hAnsi="Calibri"/>
        </w:rPr>
      </w:pPr>
    </w:p>
    <w:p>
      <w:pPr>
        <w:autoSpaceDE w:val="0"/>
        <w:autoSpaceDN w:val="0"/>
        <w:adjustRightInd w:val="0"/>
        <w:ind w:left="45"/>
        <w:rPr>
          <w:rFonts w:hint="default"/>
          <w:b/>
          <w:bCs/>
        </w:rPr>
      </w:pPr>
      <w:r>
        <w:t xml:space="preserve"> </w:t>
      </w:r>
      <w:r>
        <w:rPr>
          <w:b/>
          <w:bCs/>
        </w:rPr>
        <w:t xml:space="preserve">Disadvantages of Primary index </w:t>
      </w:r>
    </w:p>
    <w:p>
      <w:pPr>
        <w:autoSpaceDE w:val="0"/>
        <w:autoSpaceDN w:val="0"/>
        <w:adjustRightInd w:val="0"/>
        <w:ind w:left="45"/>
        <w:rPr>
          <w:rFonts w:hint="default"/>
          <w:b/>
          <w:bCs/>
        </w:rPr>
      </w:pPr>
    </w:p>
    <w:p>
      <w:pPr>
        <w:numPr>
          <w:ilvl w:val="0"/>
          <w:numId w:val="3"/>
        </w:numPr>
        <w:autoSpaceDE w:val="0"/>
        <w:autoSpaceDN w:val="0"/>
        <w:adjustRightInd w:val="0"/>
        <w:rPr>
          <w:rFonts w:hint="default"/>
        </w:rPr>
      </w:pPr>
      <w:r>
        <w:t xml:space="preserve">There is only one primary index of a table. To search a record on less than all prime-key attributes, linear search is performed on index table. </w:t>
      </w:r>
    </w:p>
    <w:p>
      <w:pPr>
        <w:numPr>
          <w:ilvl w:val="0"/>
          <w:numId w:val="3"/>
        </w:numPr>
        <w:autoSpaceDE w:val="0"/>
        <w:autoSpaceDN w:val="0"/>
        <w:adjustRightInd w:val="0"/>
        <w:rPr>
          <w:rFonts w:hint="default" w:ascii="Calibri" w:hAnsi="Calibri"/>
        </w:rPr>
      </w:pPr>
      <w:r>
        <w:t>To create a primary index of an existing table, record should be in some sequential order otherwise database is required to be adjusted.</w:t>
      </w:r>
    </w:p>
    <w:p>
      <w:pPr>
        <w:autoSpaceDE w:val="0"/>
        <w:autoSpaceDN w:val="0"/>
        <w:adjustRightInd w:val="0"/>
        <w:ind w:left="720"/>
        <w:rPr>
          <w:rFonts w:hint="default" w:ascii="Calibri" w:hAnsi="Calibri"/>
        </w:rPr>
      </w:pPr>
    </w:p>
    <w:p>
      <w:pPr>
        <w:autoSpaceDE w:val="0"/>
        <w:autoSpaceDN w:val="0"/>
        <w:adjustRightInd w:val="0"/>
        <w:rPr>
          <w:rFonts w:hint="default"/>
        </w:rPr>
      </w:pPr>
    </w:p>
    <w:p>
      <w:pPr>
        <w:autoSpaceDE w:val="0"/>
        <w:autoSpaceDN w:val="0"/>
        <w:adjustRightInd w:val="0"/>
        <w:rPr>
          <w:rFonts w:hint="default"/>
        </w:rPr>
      </w:pPr>
      <w:r>
        <w:drawing>
          <wp:inline distT="0" distB="0" distL="0" distR="0">
            <wp:extent cx="5819775" cy="5743575"/>
            <wp:effectExtent l="19050" t="0" r="9525" b="0"/>
            <wp:docPr id="3" name="Picture 3" descr="Fig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1.6"/>
                    <pic:cNvPicPr>
                      <a:picLocks noChangeAspect="1" noChangeArrowheads="1"/>
                    </pic:cNvPicPr>
                  </pic:nvPicPr>
                  <pic:blipFill>
                    <a:blip r:embed="rId23"/>
                    <a:srcRect/>
                    <a:stretch>
                      <a:fillRect/>
                    </a:stretch>
                  </pic:blipFill>
                  <pic:spPr>
                    <a:xfrm>
                      <a:off x="0" y="0"/>
                      <a:ext cx="5819775" cy="5743575"/>
                    </a:xfrm>
                    <a:prstGeom prst="rect">
                      <a:avLst/>
                    </a:prstGeom>
                    <a:noFill/>
                    <a:ln w="9525">
                      <a:noFill/>
                      <a:miter lim="800000"/>
                      <a:headEnd/>
                      <a:tailEnd/>
                    </a:ln>
                  </pic:spPr>
                </pic:pic>
              </a:graphicData>
            </a:graphic>
          </wp:inline>
        </w:drawing>
      </w:r>
    </w:p>
    <w:p>
      <w:pPr>
        <w:autoSpaceDE w:val="0"/>
        <w:autoSpaceDN w:val="0"/>
        <w:adjustRightInd w:val="0"/>
        <w:rPr>
          <w:rFonts w:hint="default"/>
        </w:rPr>
      </w:pPr>
      <w:r>
        <w:rPr>
          <w:rFonts w:hint="default"/>
        </w:rPr>
        <w:tab/>
      </w:r>
      <w:r>
        <w:rPr>
          <w:rFonts w:hint="default"/>
        </w:rPr>
        <w:tab/>
      </w:r>
      <w:r>
        <w:rPr>
          <w:rFonts w:hint="default"/>
        </w:rPr>
        <w:t>Fig: An Example of Primary Indexing.</w:t>
      </w:r>
    </w:p>
    <w:p>
      <w:pPr>
        <w:autoSpaceDE w:val="0"/>
        <w:autoSpaceDN w:val="0"/>
        <w:adjustRightInd w:val="0"/>
        <w:rPr>
          <w:rFonts w:hint="default" w:ascii="Calibri" w:hAnsi="Calibri"/>
        </w:rPr>
      </w:pPr>
    </w:p>
    <w:p>
      <w:pPr>
        <w:autoSpaceDE w:val="0"/>
        <w:autoSpaceDN w:val="0"/>
        <w:adjustRightInd w:val="0"/>
        <w:rPr>
          <w:rFonts w:hint="default" w:ascii="Calibri" w:hAnsi="Calibri"/>
        </w:rPr>
      </w:pPr>
    </w:p>
    <w:p>
      <w:pPr>
        <w:spacing w:line="360" w:lineRule="auto"/>
        <w:jc w:val="both"/>
        <w:rPr>
          <w:rFonts w:hint="default"/>
          <w:b/>
          <w:sz w:val="36"/>
          <w:szCs w:val="36"/>
        </w:rPr>
      </w:pPr>
    </w:p>
    <w:p>
      <w:pPr>
        <w:spacing w:line="360" w:lineRule="auto"/>
        <w:jc w:val="both"/>
        <w:rPr>
          <w:rFonts w:hint="default"/>
          <w:b/>
          <w:sz w:val="36"/>
          <w:szCs w:val="36"/>
        </w:rPr>
      </w:pPr>
      <w:r>
        <w:rPr>
          <w:b/>
          <w:sz w:val="36"/>
          <w:szCs w:val="36"/>
        </w:rPr>
        <w:t xml:space="preserve">CHAPTER </w:t>
      </w:r>
      <w:r>
        <w:rPr>
          <w:rFonts w:hint="default"/>
          <w:b/>
          <w:sz w:val="36"/>
          <w:szCs w:val="36"/>
        </w:rPr>
        <w:t>2</w:t>
      </w:r>
      <w:r>
        <w:rPr>
          <w:b/>
          <w:sz w:val="36"/>
          <w:szCs w:val="36"/>
        </w:rPr>
        <w:t xml:space="preserve">                          </w:t>
      </w:r>
    </w:p>
    <w:p>
      <w:pPr>
        <w:spacing w:line="360" w:lineRule="auto"/>
        <w:jc w:val="center"/>
        <w:rPr>
          <w:rFonts w:hint="default"/>
          <w:b/>
          <w:sz w:val="32"/>
          <w:szCs w:val="36"/>
        </w:rPr>
      </w:pPr>
      <w:r>
        <w:rPr>
          <w:b/>
          <w:sz w:val="32"/>
          <w:szCs w:val="36"/>
        </w:rPr>
        <w:t>ALGORITHM</w:t>
      </w:r>
    </w:p>
    <w:p>
      <w:pPr>
        <w:autoSpaceDE w:val="0"/>
        <w:autoSpaceDN w:val="0"/>
        <w:adjustRightInd w:val="0"/>
        <w:rPr>
          <w:rFonts w:hint="default"/>
          <w:bCs/>
        </w:rPr>
      </w:pPr>
    </w:p>
    <w:p>
      <w:pPr>
        <w:autoSpaceDE w:val="0"/>
        <w:autoSpaceDN w:val="0"/>
        <w:adjustRightInd w:val="0"/>
        <w:rPr>
          <w:rFonts w:hint="default"/>
          <w:b/>
          <w:bCs/>
        </w:rPr>
      </w:pPr>
      <w:r>
        <w:rPr>
          <w:rFonts w:hint="default"/>
          <w:b/>
          <w:bCs/>
        </w:rPr>
        <w:t>Createindex function.</w:t>
      </w:r>
    </w:p>
    <w:p>
      <w:pPr>
        <w:autoSpaceDE w:val="0"/>
        <w:autoSpaceDN w:val="0"/>
        <w:adjustRightInd w:val="0"/>
        <w:rPr>
          <w:rFonts w:hint="default"/>
        </w:rPr>
      </w:pPr>
      <w:r>
        <w:rPr>
          <w:rFonts w:hint="default"/>
        </w:rPr>
        <w:tab/>
      </w:r>
    </w:p>
    <w:p>
      <w:pPr>
        <w:autoSpaceDE w:val="0"/>
        <w:autoSpaceDN w:val="0"/>
        <w:adjustRightInd w:val="0"/>
        <w:rPr>
          <w:rFonts w:hint="default"/>
        </w:rPr>
      </w:pPr>
      <w:r>
        <w:rPr>
          <w:rFonts w:hint="default"/>
        </w:rPr>
        <w:tab/>
      </w:r>
      <w:r>
        <w:rPr>
          <w:rFonts w:hint="default"/>
        </w:rPr>
        <w:t>1. Open the txt file in input mode using fstream.</w:t>
      </w:r>
    </w:p>
    <w:p>
      <w:pPr>
        <w:autoSpaceDE w:val="0"/>
        <w:autoSpaceDN w:val="0"/>
        <w:adjustRightInd w:val="0"/>
        <w:rPr>
          <w:rFonts w:hint="default"/>
        </w:rPr>
      </w:pPr>
      <w:r>
        <w:rPr>
          <w:rFonts w:hint="default"/>
        </w:rPr>
        <w:tab/>
      </w:r>
      <w:r>
        <w:rPr>
          <w:rFonts w:hint="default"/>
        </w:rPr>
        <w:t>2. While not the end of file.</w:t>
      </w:r>
    </w:p>
    <w:p>
      <w:pPr>
        <w:autoSpaceDE w:val="0"/>
        <w:autoSpaceDN w:val="0"/>
        <w:adjustRightInd w:val="0"/>
        <w:rPr>
          <w:rFonts w:hint="default"/>
        </w:rPr>
      </w:pPr>
      <w:r>
        <w:rPr>
          <w:rFonts w:hint="default"/>
        </w:rPr>
        <w:tab/>
      </w:r>
      <w:r>
        <w:rPr>
          <w:rFonts w:hint="default"/>
        </w:rPr>
        <w:tab/>
      </w:r>
      <w:r>
        <w:rPr>
          <w:rFonts w:hint="default"/>
        </w:rPr>
        <w:t>1. Get the position.</w:t>
      </w:r>
    </w:p>
    <w:p>
      <w:pPr>
        <w:autoSpaceDE w:val="0"/>
        <w:autoSpaceDN w:val="0"/>
        <w:adjustRightInd w:val="0"/>
        <w:rPr>
          <w:rFonts w:hint="default"/>
        </w:rPr>
      </w:pPr>
      <w:r>
        <w:rPr>
          <w:rFonts w:hint="default"/>
        </w:rPr>
        <w:tab/>
      </w:r>
      <w:r>
        <w:rPr>
          <w:rFonts w:hint="default"/>
        </w:rPr>
        <w:tab/>
      </w:r>
      <w:r>
        <w:rPr>
          <w:rFonts w:hint="default"/>
        </w:rPr>
        <w:t>2. Erase the buffer content.</w:t>
      </w:r>
    </w:p>
    <w:p>
      <w:pPr>
        <w:autoSpaceDE w:val="0"/>
        <w:autoSpaceDN w:val="0"/>
        <w:adjustRightInd w:val="0"/>
        <w:rPr>
          <w:rFonts w:hint="default"/>
        </w:rPr>
      </w:pPr>
      <w:r>
        <w:rPr>
          <w:rFonts w:hint="default"/>
        </w:rPr>
        <w:tab/>
      </w:r>
      <w:r>
        <w:rPr>
          <w:rFonts w:hint="default"/>
        </w:rPr>
        <w:tab/>
      </w:r>
      <w:r>
        <w:rPr>
          <w:rFonts w:hint="default"/>
        </w:rPr>
        <w:t>3. Extract the characters from file and append it to buffer.</w:t>
      </w:r>
    </w:p>
    <w:p>
      <w:pPr>
        <w:autoSpaceDE w:val="0"/>
        <w:autoSpaceDN w:val="0"/>
        <w:adjustRightInd w:val="0"/>
        <w:rPr>
          <w:rFonts w:hint="default"/>
        </w:rPr>
      </w:pPr>
      <w:r>
        <w:rPr>
          <w:rFonts w:hint="default"/>
        </w:rPr>
        <w:tab/>
      </w:r>
      <w:r>
        <w:rPr>
          <w:rFonts w:hint="default"/>
        </w:rPr>
        <w:tab/>
      </w:r>
      <w:r>
        <w:rPr>
          <w:rFonts w:hint="default"/>
        </w:rPr>
        <w:t>4. If the buffer first position is not equal to *</w:t>
      </w:r>
    </w:p>
    <w:p>
      <w:pPr>
        <w:autoSpaceDE w:val="0"/>
        <w:autoSpaceDN w:val="0"/>
        <w:adjustRightInd w:val="0"/>
        <w:rPr>
          <w:rFonts w:hint="default"/>
        </w:rPr>
      </w:pPr>
      <w:r>
        <w:rPr>
          <w:rFonts w:hint="default"/>
        </w:rPr>
        <w:tab/>
      </w:r>
      <w:r>
        <w:rPr>
          <w:rFonts w:hint="default"/>
        </w:rPr>
        <w:tab/>
      </w:r>
      <w:r>
        <w:rPr>
          <w:rFonts w:hint="default"/>
        </w:rPr>
        <w:tab/>
      </w:r>
      <w:r>
        <w:rPr>
          <w:rFonts w:hint="default"/>
        </w:rPr>
        <w:t>1. Check for buffer empty if so then break.</w:t>
      </w:r>
    </w:p>
    <w:p>
      <w:pPr>
        <w:autoSpaceDE w:val="0"/>
        <w:autoSpaceDN w:val="0"/>
        <w:adjustRightInd w:val="0"/>
        <w:rPr>
          <w:rFonts w:hint="default"/>
        </w:rPr>
      </w:pPr>
      <w:r>
        <w:rPr>
          <w:rFonts w:hint="default"/>
        </w:rPr>
        <w:tab/>
      </w:r>
      <w:r>
        <w:rPr>
          <w:rFonts w:hint="default"/>
        </w:rPr>
        <w:tab/>
      </w:r>
      <w:r>
        <w:rPr>
          <w:rFonts w:hint="default"/>
        </w:rPr>
        <w:tab/>
      </w:r>
      <w:r>
        <w:rPr>
          <w:rFonts w:hint="default"/>
        </w:rPr>
        <w:t>2. Call extracted function and assign to id.</w:t>
      </w:r>
    </w:p>
    <w:p>
      <w:pPr>
        <w:autoSpaceDE w:val="0"/>
        <w:autoSpaceDN w:val="0"/>
        <w:adjustRightInd w:val="0"/>
        <w:rPr>
          <w:rFonts w:hint="default"/>
        </w:rPr>
      </w:pPr>
      <w:r>
        <w:rPr>
          <w:rFonts w:hint="default"/>
        </w:rPr>
        <w:tab/>
      </w:r>
      <w:r>
        <w:rPr>
          <w:rFonts w:hint="default"/>
        </w:rPr>
        <w:tab/>
      </w:r>
      <w:r>
        <w:rPr>
          <w:rFonts w:hint="default"/>
        </w:rPr>
        <w:tab/>
      </w:r>
      <w:r>
        <w:rPr>
          <w:rFonts w:hint="default"/>
        </w:rPr>
        <w:t>3. assign id to id list.</w:t>
      </w:r>
    </w:p>
    <w:p>
      <w:pPr>
        <w:autoSpaceDE w:val="0"/>
        <w:autoSpaceDN w:val="0"/>
        <w:adjustRightInd w:val="0"/>
        <w:rPr>
          <w:rFonts w:hint="default"/>
        </w:rPr>
      </w:pPr>
      <w:r>
        <w:rPr>
          <w:rFonts w:hint="default"/>
        </w:rPr>
        <w:tab/>
      </w:r>
      <w:r>
        <w:rPr>
          <w:rFonts w:hint="default"/>
        </w:rPr>
        <w:tab/>
      </w:r>
      <w:r>
        <w:rPr>
          <w:rFonts w:hint="default"/>
        </w:rPr>
        <w:tab/>
      </w:r>
      <w:r>
        <w:rPr>
          <w:rFonts w:hint="default"/>
        </w:rPr>
        <w:t>4. Assign pos to addlist.</w:t>
      </w:r>
    </w:p>
    <w:p>
      <w:pPr>
        <w:autoSpaceDE w:val="0"/>
        <w:autoSpaceDN w:val="0"/>
        <w:adjustRightInd w:val="0"/>
        <w:rPr>
          <w:rFonts w:hint="default"/>
        </w:rPr>
      </w:pPr>
      <w:r>
        <w:rPr>
          <w:rFonts w:hint="default"/>
        </w:rPr>
        <w:tab/>
      </w:r>
      <w:r>
        <w:rPr>
          <w:rFonts w:hint="default"/>
        </w:rPr>
        <w:t>3. End while.</w:t>
      </w:r>
    </w:p>
    <w:p>
      <w:pPr>
        <w:autoSpaceDE w:val="0"/>
        <w:autoSpaceDN w:val="0"/>
        <w:adjustRightInd w:val="0"/>
        <w:rPr>
          <w:rFonts w:hint="default"/>
        </w:rPr>
      </w:pPr>
      <w:r>
        <w:rPr>
          <w:rFonts w:hint="default"/>
        </w:rPr>
        <w:tab/>
      </w:r>
      <w:r>
        <w:rPr>
          <w:rFonts w:hint="default"/>
        </w:rPr>
        <w:t>4. call sort function.</w:t>
      </w:r>
    </w:p>
    <w:p>
      <w:pPr>
        <w:autoSpaceDE w:val="0"/>
        <w:autoSpaceDN w:val="0"/>
        <w:adjustRightInd w:val="0"/>
        <w:rPr>
          <w:rFonts w:hint="default"/>
        </w:rPr>
      </w:pPr>
      <w:r>
        <w:rPr>
          <w:rFonts w:hint="default"/>
        </w:rPr>
        <w:tab/>
      </w:r>
      <w:r>
        <w:rPr>
          <w:rFonts w:hint="default"/>
        </w:rPr>
        <w:t>5. Erase the Buffer.</w:t>
      </w:r>
    </w:p>
    <w:p>
      <w:pPr>
        <w:autoSpaceDE w:val="0"/>
        <w:autoSpaceDN w:val="0"/>
        <w:adjustRightInd w:val="0"/>
        <w:rPr>
          <w:rFonts w:hint="default"/>
        </w:rPr>
      </w:pPr>
      <w:r>
        <w:rPr>
          <w:rFonts w:hint="default"/>
        </w:rPr>
        <w:tab/>
      </w:r>
      <w:r>
        <w:rPr>
          <w:rFonts w:hint="default"/>
        </w:rPr>
        <w:t>6. End of function.</w:t>
      </w:r>
    </w:p>
    <w:p>
      <w:pPr>
        <w:autoSpaceDE w:val="0"/>
        <w:autoSpaceDN w:val="0"/>
        <w:adjustRightInd w:val="0"/>
        <w:rPr>
          <w:rFonts w:hint="default"/>
        </w:rPr>
      </w:pPr>
    </w:p>
    <w:p>
      <w:pPr>
        <w:autoSpaceDE w:val="0"/>
        <w:autoSpaceDN w:val="0"/>
        <w:adjustRightInd w:val="0"/>
        <w:rPr>
          <w:rFonts w:hint="default"/>
          <w:b/>
          <w:bCs/>
        </w:rPr>
      </w:pPr>
      <w:r>
        <w:rPr>
          <w:rFonts w:hint="default"/>
          <w:b/>
          <w:bCs/>
        </w:rPr>
        <w:t>Insert function.</w:t>
      </w:r>
    </w:p>
    <w:p>
      <w:pPr>
        <w:autoSpaceDE w:val="0"/>
        <w:autoSpaceDN w:val="0"/>
        <w:adjustRightInd w:val="0"/>
        <w:rPr>
          <w:rFonts w:hint="default"/>
        </w:rPr>
      </w:pPr>
    </w:p>
    <w:p>
      <w:pPr>
        <w:autoSpaceDE w:val="0"/>
        <w:autoSpaceDN w:val="0"/>
        <w:adjustRightInd w:val="0"/>
        <w:rPr>
          <w:rFonts w:hint="default"/>
        </w:rPr>
      </w:pPr>
      <w:r>
        <w:rPr>
          <w:rFonts w:hint="default"/>
        </w:rPr>
        <w:tab/>
      </w:r>
      <w:r>
        <w:rPr>
          <w:rFonts w:hint="default"/>
        </w:rPr>
        <w:t>1. Read the details with id.</w:t>
      </w:r>
    </w:p>
    <w:p>
      <w:pPr>
        <w:autoSpaceDE w:val="0"/>
        <w:autoSpaceDN w:val="0"/>
        <w:adjustRightInd w:val="0"/>
        <w:rPr>
          <w:rFonts w:hint="default"/>
        </w:rPr>
      </w:pPr>
      <w:r>
        <w:rPr>
          <w:rFonts w:hint="default"/>
        </w:rPr>
        <w:tab/>
      </w:r>
      <w:r>
        <w:rPr>
          <w:rFonts w:hint="default"/>
        </w:rPr>
        <w:t>2. Append the details with id to buffer.</w:t>
      </w:r>
    </w:p>
    <w:p>
      <w:pPr>
        <w:autoSpaceDE w:val="0"/>
        <w:autoSpaceDN w:val="0"/>
        <w:adjustRightInd w:val="0"/>
        <w:rPr>
          <w:rFonts w:hint="default"/>
        </w:rPr>
      </w:pPr>
      <w:r>
        <w:rPr>
          <w:rFonts w:hint="default"/>
        </w:rPr>
        <w:tab/>
      </w:r>
      <w:r>
        <w:rPr>
          <w:rFonts w:hint="default"/>
        </w:rPr>
        <w:t>3. Open the txt file in input mode.</w:t>
      </w:r>
    </w:p>
    <w:p>
      <w:pPr>
        <w:autoSpaceDE w:val="0"/>
        <w:autoSpaceDN w:val="0"/>
        <w:adjustRightInd w:val="0"/>
        <w:rPr>
          <w:rFonts w:hint="default"/>
        </w:rPr>
      </w:pPr>
      <w:r>
        <w:rPr>
          <w:rFonts w:hint="default"/>
        </w:rPr>
        <w:tab/>
      </w:r>
      <w:r>
        <w:rPr>
          <w:rFonts w:hint="default"/>
        </w:rPr>
        <w:t>4. Append the buffer elements to file and close the file.</w:t>
      </w:r>
    </w:p>
    <w:p>
      <w:pPr>
        <w:autoSpaceDE w:val="0"/>
        <w:autoSpaceDN w:val="0"/>
        <w:adjustRightInd w:val="0"/>
        <w:rPr>
          <w:rFonts w:hint="default"/>
        </w:rPr>
      </w:pPr>
      <w:r>
        <w:rPr>
          <w:rFonts w:hint="default"/>
        </w:rPr>
        <w:tab/>
      </w:r>
      <w:r>
        <w:rPr>
          <w:rFonts w:hint="default"/>
        </w:rPr>
        <w:t>5. Assign id to id list.</w:t>
      </w:r>
    </w:p>
    <w:p>
      <w:pPr>
        <w:autoSpaceDE w:val="0"/>
        <w:autoSpaceDN w:val="0"/>
        <w:adjustRightInd w:val="0"/>
        <w:rPr>
          <w:rFonts w:hint="default"/>
        </w:rPr>
      </w:pPr>
      <w:r>
        <w:rPr>
          <w:rFonts w:hint="default"/>
        </w:rPr>
        <w:tab/>
      </w:r>
      <w:r>
        <w:rPr>
          <w:rFonts w:hint="default"/>
        </w:rPr>
        <w:t>6. Assign pos to addlist.</w:t>
      </w:r>
    </w:p>
    <w:p>
      <w:pPr>
        <w:autoSpaceDE w:val="0"/>
        <w:autoSpaceDN w:val="0"/>
        <w:adjustRightInd w:val="0"/>
        <w:rPr>
          <w:rFonts w:hint="default"/>
        </w:rPr>
      </w:pPr>
      <w:r>
        <w:rPr>
          <w:rFonts w:hint="default"/>
        </w:rPr>
        <w:tab/>
      </w:r>
      <w:r>
        <w:rPr>
          <w:rFonts w:hint="default"/>
        </w:rPr>
        <w:t>7. call sort index function.</w:t>
      </w:r>
    </w:p>
    <w:p>
      <w:pPr>
        <w:autoSpaceDE w:val="0"/>
        <w:autoSpaceDN w:val="0"/>
        <w:adjustRightInd w:val="0"/>
        <w:rPr>
          <w:rFonts w:hint="default"/>
        </w:rPr>
      </w:pPr>
      <w:r>
        <w:rPr>
          <w:rFonts w:hint="default"/>
        </w:rPr>
        <w:tab/>
      </w:r>
      <w:r>
        <w:rPr>
          <w:rFonts w:hint="default"/>
        </w:rPr>
        <w:t>8. End of function.</w:t>
      </w:r>
    </w:p>
    <w:p>
      <w:pPr>
        <w:autoSpaceDE w:val="0"/>
        <w:autoSpaceDN w:val="0"/>
        <w:adjustRightInd w:val="0"/>
        <w:rPr>
          <w:rFonts w:hint="default"/>
        </w:rPr>
      </w:pPr>
    </w:p>
    <w:p>
      <w:pPr>
        <w:autoSpaceDE w:val="0"/>
        <w:autoSpaceDN w:val="0"/>
        <w:adjustRightInd w:val="0"/>
        <w:rPr>
          <w:rFonts w:hint="default"/>
          <w:b/>
          <w:bCs/>
        </w:rPr>
      </w:pPr>
      <w:r>
        <w:rPr>
          <w:rFonts w:hint="default"/>
          <w:b/>
          <w:bCs/>
        </w:rPr>
        <w:t>ExtractId function.</w:t>
      </w:r>
    </w:p>
    <w:p>
      <w:pPr>
        <w:autoSpaceDE w:val="0"/>
        <w:autoSpaceDN w:val="0"/>
        <w:adjustRightInd w:val="0"/>
        <w:rPr>
          <w:rFonts w:hint="default"/>
        </w:rPr>
      </w:pPr>
    </w:p>
    <w:p>
      <w:pPr>
        <w:numPr>
          <w:ilvl w:val="0"/>
          <w:numId w:val="4"/>
        </w:numPr>
        <w:autoSpaceDE w:val="0"/>
        <w:autoSpaceDN w:val="0"/>
        <w:adjustRightInd w:val="0"/>
        <w:rPr>
          <w:rFonts w:hint="default"/>
        </w:rPr>
      </w:pPr>
      <w:r>
        <w:rPr>
          <w:rFonts w:hint="default"/>
        </w:rPr>
        <w:t>Get buffer as parameter.</w:t>
      </w:r>
    </w:p>
    <w:p>
      <w:pPr>
        <w:numPr>
          <w:ilvl w:val="0"/>
          <w:numId w:val="4"/>
        </w:numPr>
        <w:autoSpaceDE w:val="0"/>
        <w:autoSpaceDN w:val="0"/>
        <w:adjustRightInd w:val="0"/>
        <w:rPr>
          <w:rFonts w:hint="default"/>
        </w:rPr>
      </w:pPr>
      <w:r>
        <w:rPr>
          <w:rFonts w:hint="default"/>
        </w:rPr>
        <w:t>Until the buffer has first delimiter symbol</w:t>
      </w:r>
    </w:p>
    <w:p>
      <w:pPr>
        <w:numPr>
          <w:ilvl w:val="0"/>
          <w:numId w:val="5"/>
        </w:numPr>
        <w:autoSpaceDE w:val="0"/>
        <w:autoSpaceDN w:val="0"/>
        <w:adjustRightInd w:val="0"/>
        <w:rPr>
          <w:rFonts w:hint="default"/>
        </w:rPr>
      </w:pPr>
      <w:r>
        <w:rPr>
          <w:rFonts w:hint="default"/>
        </w:rPr>
        <w:t>Assign buffer element to id.</w:t>
      </w:r>
    </w:p>
    <w:p>
      <w:pPr>
        <w:autoSpaceDE w:val="0"/>
        <w:autoSpaceDN w:val="0"/>
        <w:adjustRightInd w:val="0"/>
        <w:ind w:left="720"/>
        <w:rPr>
          <w:rFonts w:hint="default"/>
        </w:rPr>
      </w:pPr>
      <w:r>
        <w:rPr>
          <w:rFonts w:hint="default"/>
        </w:rPr>
        <w:t>3.  Return the id.</w:t>
      </w:r>
    </w:p>
    <w:p>
      <w:pPr>
        <w:autoSpaceDE w:val="0"/>
        <w:autoSpaceDN w:val="0"/>
        <w:adjustRightInd w:val="0"/>
        <w:ind w:left="720"/>
        <w:rPr>
          <w:rFonts w:hint="default"/>
        </w:rPr>
      </w:pPr>
    </w:p>
    <w:p>
      <w:pPr>
        <w:autoSpaceDE w:val="0"/>
        <w:autoSpaceDN w:val="0"/>
        <w:adjustRightInd w:val="0"/>
        <w:rPr>
          <w:rFonts w:hint="default"/>
          <w:b/>
          <w:bCs/>
        </w:rPr>
      </w:pPr>
      <w:r>
        <w:rPr>
          <w:rFonts w:hint="default"/>
          <w:b/>
          <w:bCs/>
        </w:rPr>
        <w:t>SortIndex function.</w:t>
      </w:r>
    </w:p>
    <w:p>
      <w:pPr>
        <w:numPr>
          <w:ilvl w:val="0"/>
          <w:numId w:val="6"/>
        </w:numPr>
        <w:autoSpaceDE w:val="0"/>
        <w:autoSpaceDN w:val="0"/>
        <w:adjustRightInd w:val="0"/>
        <w:rPr>
          <w:rFonts w:hint="default"/>
        </w:rPr>
      </w:pPr>
      <w:r>
        <w:rPr>
          <w:rFonts w:hint="default"/>
        </w:rPr>
        <w:t>Declare variables.</w:t>
      </w:r>
    </w:p>
    <w:p>
      <w:pPr>
        <w:numPr>
          <w:ilvl w:val="0"/>
          <w:numId w:val="6"/>
        </w:numPr>
        <w:autoSpaceDE w:val="0"/>
        <w:autoSpaceDN w:val="0"/>
        <w:adjustRightInd w:val="0"/>
        <w:rPr>
          <w:rFonts w:hint="default"/>
        </w:rPr>
      </w:pPr>
      <w:r>
        <w:rPr>
          <w:rFonts w:hint="default"/>
        </w:rPr>
        <w:t>For i in range of  0 to count.</w:t>
      </w:r>
    </w:p>
    <w:p>
      <w:pPr>
        <w:numPr>
          <w:ilvl w:val="0"/>
          <w:numId w:val="7"/>
        </w:numPr>
        <w:autoSpaceDE w:val="0"/>
        <w:autoSpaceDN w:val="0"/>
        <w:adjustRightInd w:val="0"/>
        <w:rPr>
          <w:rFonts w:hint="default"/>
        </w:rPr>
      </w:pPr>
      <w:r>
        <w:rPr>
          <w:rFonts w:hint="default"/>
        </w:rPr>
        <w:t>For j in range of  i+1 to count.</w:t>
      </w:r>
    </w:p>
    <w:p>
      <w:pPr>
        <w:numPr>
          <w:ilvl w:val="0"/>
          <w:numId w:val="8"/>
        </w:numPr>
        <w:autoSpaceDE w:val="0"/>
        <w:autoSpaceDN w:val="0"/>
        <w:adjustRightInd w:val="0"/>
        <w:rPr>
          <w:rFonts w:hint="default"/>
        </w:rPr>
      </w:pPr>
      <w:r>
        <w:rPr>
          <w:rFonts w:hint="default"/>
        </w:rPr>
        <w:t>If id in Idlist at ith position is greater than id in Idlist at jth position, then sort the id in idlist</w:t>
      </w:r>
    </w:p>
    <w:p>
      <w:pPr>
        <w:numPr>
          <w:ilvl w:val="0"/>
          <w:numId w:val="8"/>
        </w:numPr>
        <w:autoSpaceDE w:val="0"/>
        <w:autoSpaceDN w:val="0"/>
        <w:adjustRightInd w:val="0"/>
        <w:rPr>
          <w:rFonts w:hint="default"/>
        </w:rPr>
      </w:pPr>
      <w:r>
        <w:rPr>
          <w:rFonts w:hint="default"/>
        </w:rPr>
        <w:t>End if.</w:t>
      </w:r>
    </w:p>
    <w:p>
      <w:pPr>
        <w:autoSpaceDE w:val="0"/>
        <w:autoSpaceDN w:val="0"/>
        <w:adjustRightInd w:val="0"/>
        <w:ind w:left="1440"/>
        <w:rPr>
          <w:rFonts w:hint="default"/>
        </w:rPr>
      </w:pPr>
      <w:r>
        <w:rPr>
          <w:rFonts w:hint="default"/>
        </w:rPr>
        <w:t>2.  end for.</w:t>
      </w:r>
    </w:p>
    <w:p>
      <w:pPr>
        <w:autoSpaceDE w:val="0"/>
        <w:autoSpaceDN w:val="0"/>
        <w:adjustRightInd w:val="0"/>
        <w:rPr>
          <w:rFonts w:hint="default"/>
        </w:rPr>
      </w:pPr>
      <w:r>
        <w:rPr>
          <w:rFonts w:hint="default"/>
        </w:rPr>
        <w:tab/>
      </w:r>
      <w:r>
        <w:rPr>
          <w:rFonts w:hint="default"/>
        </w:rPr>
        <w:t>3. End for.</w:t>
      </w:r>
    </w:p>
    <w:p>
      <w:pPr>
        <w:autoSpaceDE w:val="0"/>
        <w:autoSpaceDN w:val="0"/>
        <w:adjustRightInd w:val="0"/>
        <w:rPr>
          <w:rFonts w:hint="default"/>
        </w:rPr>
      </w:pPr>
      <w:r>
        <w:rPr>
          <w:rFonts w:hint="default"/>
        </w:rPr>
        <w:tab/>
      </w:r>
      <w:r>
        <w:rPr>
          <w:rFonts w:hint="default"/>
        </w:rPr>
        <w:t>4. End.</w:t>
      </w:r>
    </w:p>
    <w:p>
      <w:pPr>
        <w:autoSpaceDE w:val="0"/>
        <w:autoSpaceDN w:val="0"/>
        <w:adjustRightInd w:val="0"/>
        <w:rPr>
          <w:rFonts w:hint="default"/>
          <w:b/>
          <w:bCs/>
        </w:rPr>
      </w:pPr>
      <w:r>
        <w:rPr>
          <w:rFonts w:hint="default"/>
          <w:b/>
          <w:bCs/>
        </w:rPr>
        <w:t>Search function.</w:t>
      </w:r>
    </w:p>
    <w:p>
      <w:pPr>
        <w:numPr>
          <w:ilvl w:val="0"/>
          <w:numId w:val="9"/>
        </w:numPr>
        <w:autoSpaceDE w:val="0"/>
        <w:autoSpaceDN w:val="0"/>
        <w:adjustRightInd w:val="0"/>
        <w:rPr>
          <w:rFonts w:hint="default"/>
        </w:rPr>
      </w:pPr>
      <w:r>
        <w:rPr>
          <w:rFonts w:hint="default"/>
        </w:rPr>
        <w:t>Get the key as parameter.</w:t>
      </w:r>
    </w:p>
    <w:p>
      <w:pPr>
        <w:numPr>
          <w:ilvl w:val="0"/>
          <w:numId w:val="9"/>
        </w:numPr>
        <w:autoSpaceDE w:val="0"/>
        <w:autoSpaceDN w:val="0"/>
        <w:adjustRightInd w:val="0"/>
        <w:rPr>
          <w:rFonts w:hint="default"/>
        </w:rPr>
      </w:pPr>
      <w:r>
        <w:rPr>
          <w:rFonts w:hint="default"/>
        </w:rPr>
        <w:t>Declare Variables.</w:t>
      </w:r>
    </w:p>
    <w:p>
      <w:pPr>
        <w:numPr>
          <w:ilvl w:val="0"/>
          <w:numId w:val="9"/>
        </w:numPr>
        <w:autoSpaceDE w:val="0"/>
        <w:autoSpaceDN w:val="0"/>
        <w:adjustRightInd w:val="0"/>
        <w:rPr>
          <w:rFonts w:hint="default"/>
        </w:rPr>
      </w:pPr>
      <w:r>
        <w:rPr>
          <w:rFonts w:hint="default"/>
        </w:rPr>
        <w:t>Erase the buffer element.</w:t>
      </w:r>
    </w:p>
    <w:p>
      <w:pPr>
        <w:numPr>
          <w:ilvl w:val="0"/>
          <w:numId w:val="9"/>
        </w:numPr>
        <w:autoSpaceDE w:val="0"/>
        <w:autoSpaceDN w:val="0"/>
        <w:adjustRightInd w:val="0"/>
        <w:rPr>
          <w:rFonts w:hint="default"/>
        </w:rPr>
      </w:pPr>
      <w:r>
        <w:rPr>
          <w:rFonts w:hint="default"/>
        </w:rPr>
        <w:t>Call searchIndex function with parameter key  to get the position</w:t>
      </w:r>
    </w:p>
    <w:p>
      <w:pPr>
        <w:numPr>
          <w:ilvl w:val="0"/>
          <w:numId w:val="9"/>
        </w:numPr>
        <w:autoSpaceDE w:val="0"/>
        <w:autoSpaceDN w:val="0"/>
        <w:adjustRightInd w:val="0"/>
        <w:rPr>
          <w:rFonts w:hint="default"/>
        </w:rPr>
      </w:pPr>
      <w:r>
        <w:rPr>
          <w:rFonts w:hint="default"/>
        </w:rPr>
        <w:t>If postion equals to -1 then print record not found.</w:t>
      </w:r>
    </w:p>
    <w:p>
      <w:pPr>
        <w:numPr>
          <w:ilvl w:val="0"/>
          <w:numId w:val="9"/>
        </w:numPr>
        <w:autoSpaceDE w:val="0"/>
        <w:autoSpaceDN w:val="0"/>
        <w:adjustRightInd w:val="0"/>
        <w:rPr>
          <w:rFonts w:hint="default"/>
        </w:rPr>
      </w:pPr>
      <w:r>
        <w:rPr>
          <w:rFonts w:hint="default"/>
        </w:rPr>
        <w:t>Else if position is greater than or equal to 0.</w:t>
      </w:r>
    </w:p>
    <w:p>
      <w:pPr>
        <w:numPr>
          <w:ilvl w:val="0"/>
          <w:numId w:val="10"/>
        </w:numPr>
        <w:autoSpaceDE w:val="0"/>
        <w:autoSpaceDN w:val="0"/>
        <w:adjustRightInd w:val="0"/>
        <w:rPr>
          <w:rFonts w:hint="default"/>
        </w:rPr>
      </w:pPr>
      <w:r>
        <w:rPr>
          <w:rFonts w:hint="default"/>
        </w:rPr>
        <w:t>Open the txt file.</w:t>
      </w:r>
    </w:p>
    <w:p>
      <w:pPr>
        <w:numPr>
          <w:ilvl w:val="0"/>
          <w:numId w:val="10"/>
        </w:numPr>
        <w:autoSpaceDE w:val="0"/>
        <w:autoSpaceDN w:val="0"/>
        <w:adjustRightInd w:val="0"/>
        <w:rPr>
          <w:rFonts w:hint="default"/>
        </w:rPr>
      </w:pPr>
      <w:r>
        <w:rPr>
          <w:rFonts w:hint="default"/>
        </w:rPr>
        <w:t>Get the position from addlist.</w:t>
      </w:r>
    </w:p>
    <w:p>
      <w:pPr>
        <w:numPr>
          <w:ilvl w:val="0"/>
          <w:numId w:val="10"/>
        </w:numPr>
        <w:autoSpaceDE w:val="0"/>
        <w:autoSpaceDN w:val="0"/>
        <w:adjustRightInd w:val="0"/>
        <w:rPr>
          <w:rFonts w:hint="default"/>
        </w:rPr>
      </w:pPr>
      <w:r>
        <w:rPr>
          <w:rFonts w:hint="default"/>
        </w:rPr>
        <w:t xml:space="preserve">Seek the file </w:t>
      </w:r>
    </w:p>
    <w:p>
      <w:pPr>
        <w:numPr>
          <w:ilvl w:val="0"/>
          <w:numId w:val="10"/>
        </w:numPr>
        <w:autoSpaceDE w:val="0"/>
        <w:autoSpaceDN w:val="0"/>
        <w:adjustRightInd w:val="0"/>
        <w:rPr>
          <w:rFonts w:hint="default"/>
        </w:rPr>
      </w:pPr>
      <w:r>
        <w:rPr>
          <w:rFonts w:hint="default"/>
        </w:rPr>
        <w:t>Extract the characters from file and append it to buffer.</w:t>
      </w:r>
    </w:p>
    <w:p>
      <w:pPr>
        <w:numPr>
          <w:ilvl w:val="0"/>
          <w:numId w:val="10"/>
        </w:numPr>
        <w:autoSpaceDE w:val="0"/>
        <w:autoSpaceDN w:val="0"/>
        <w:adjustRightInd w:val="0"/>
        <w:rPr>
          <w:rFonts w:hint="default"/>
        </w:rPr>
      </w:pPr>
      <w:r>
        <w:rPr>
          <w:rFonts w:hint="default"/>
        </w:rPr>
        <w:t>Print the message and details.Close the file.</w:t>
      </w:r>
    </w:p>
    <w:p>
      <w:pPr>
        <w:autoSpaceDE w:val="0"/>
        <w:autoSpaceDN w:val="0"/>
        <w:adjustRightInd w:val="0"/>
        <w:ind w:left="720"/>
        <w:rPr>
          <w:rFonts w:hint="default"/>
        </w:rPr>
      </w:pPr>
      <w:r>
        <w:rPr>
          <w:rFonts w:hint="default"/>
        </w:rPr>
        <w:t>7. End.</w:t>
      </w:r>
    </w:p>
    <w:p>
      <w:pPr>
        <w:autoSpaceDE w:val="0"/>
        <w:autoSpaceDN w:val="0"/>
        <w:adjustRightInd w:val="0"/>
        <w:rPr>
          <w:rFonts w:hint="default"/>
        </w:rPr>
      </w:pPr>
    </w:p>
    <w:p>
      <w:pPr>
        <w:autoSpaceDE w:val="0"/>
        <w:autoSpaceDN w:val="0"/>
        <w:adjustRightInd w:val="0"/>
        <w:rPr>
          <w:rFonts w:hint="default"/>
          <w:b/>
          <w:bCs/>
        </w:rPr>
      </w:pPr>
      <w:r>
        <w:rPr>
          <w:rFonts w:hint="default"/>
        </w:rPr>
        <w:t xml:space="preserve"> </w:t>
      </w:r>
      <w:r>
        <w:rPr>
          <w:rFonts w:hint="default"/>
          <w:b/>
          <w:bCs/>
        </w:rPr>
        <w:t>SearchIndex function.</w:t>
      </w:r>
    </w:p>
    <w:p>
      <w:pPr>
        <w:pStyle w:val="27"/>
        <w:numPr>
          <w:ilvl w:val="0"/>
          <w:numId w:val="11"/>
        </w:numPr>
        <w:autoSpaceDE w:val="0"/>
        <w:autoSpaceDN w:val="0"/>
        <w:adjustRightInd w:val="0"/>
      </w:pPr>
      <w:r>
        <w:t>Assign the low to zero and high to count.</w:t>
      </w:r>
    </w:p>
    <w:p>
      <w:pPr>
        <w:pStyle w:val="27"/>
        <w:numPr>
          <w:ilvl w:val="0"/>
          <w:numId w:val="11"/>
        </w:numPr>
        <w:autoSpaceDE w:val="0"/>
        <w:autoSpaceDN w:val="0"/>
        <w:adjustRightInd w:val="0"/>
      </w:pPr>
      <w:r>
        <w:t>While low is less than mid.</w:t>
      </w:r>
    </w:p>
    <w:p>
      <w:pPr>
        <w:pStyle w:val="27"/>
        <w:numPr>
          <w:ilvl w:val="0"/>
          <w:numId w:val="12"/>
        </w:numPr>
        <w:autoSpaceDE w:val="0"/>
        <w:autoSpaceDN w:val="0"/>
        <w:adjustRightInd w:val="0"/>
      </w:pPr>
      <w:r>
        <w:t>Mid element is equal to sum of low and hight and divide the sum by 2.</w:t>
      </w:r>
    </w:p>
    <w:p>
      <w:pPr>
        <w:pStyle w:val="27"/>
        <w:numPr>
          <w:ilvl w:val="0"/>
          <w:numId w:val="12"/>
        </w:numPr>
        <w:autoSpaceDE w:val="0"/>
        <w:autoSpaceDN w:val="0"/>
        <w:adjustRightInd w:val="0"/>
      </w:pPr>
      <w:r>
        <w:t>If  mid element of  Idlist is equal to key. Then return mid.</w:t>
      </w:r>
    </w:p>
    <w:p>
      <w:pPr>
        <w:pStyle w:val="27"/>
        <w:numPr>
          <w:ilvl w:val="0"/>
          <w:numId w:val="12"/>
        </w:numPr>
        <w:autoSpaceDE w:val="0"/>
        <w:autoSpaceDN w:val="0"/>
        <w:adjustRightInd w:val="0"/>
      </w:pPr>
      <w:r>
        <w:t>Else if mid element of  Idlist is less than key, Then low equal to mid+1.return mid</w:t>
      </w:r>
    </w:p>
    <w:p>
      <w:pPr>
        <w:pStyle w:val="27"/>
        <w:numPr>
          <w:ilvl w:val="0"/>
          <w:numId w:val="12"/>
        </w:numPr>
        <w:autoSpaceDE w:val="0"/>
        <w:autoSpaceDN w:val="0"/>
        <w:adjustRightInd w:val="0"/>
      </w:pPr>
      <w:r>
        <w:t>Else if mid element of  Idlist is greater than key, Then high equals to mid-1. Return mid</w:t>
      </w:r>
    </w:p>
    <w:p>
      <w:pPr>
        <w:pStyle w:val="27"/>
        <w:numPr>
          <w:ilvl w:val="0"/>
          <w:numId w:val="12"/>
        </w:numPr>
        <w:autoSpaceDE w:val="0"/>
        <w:autoSpaceDN w:val="0"/>
        <w:adjustRightInd w:val="0"/>
      </w:pPr>
      <w:r>
        <w:t>Else return -1;</w:t>
      </w:r>
    </w:p>
    <w:p>
      <w:pPr>
        <w:pStyle w:val="27"/>
        <w:numPr>
          <w:ilvl w:val="0"/>
          <w:numId w:val="11"/>
        </w:numPr>
        <w:autoSpaceDE w:val="0"/>
        <w:autoSpaceDN w:val="0"/>
        <w:adjustRightInd w:val="0"/>
      </w:pPr>
      <w:r>
        <w:t>End.</w:t>
      </w:r>
    </w:p>
    <w:p>
      <w:pPr>
        <w:autoSpaceDE w:val="0"/>
        <w:autoSpaceDN w:val="0"/>
        <w:adjustRightInd w:val="0"/>
        <w:rPr>
          <w:rFonts w:hint="default" w:cs="Tunga"/>
        </w:rPr>
      </w:pPr>
    </w:p>
    <w:p>
      <w:pPr>
        <w:autoSpaceDE w:val="0"/>
        <w:autoSpaceDN w:val="0"/>
        <w:adjustRightInd w:val="0"/>
        <w:rPr>
          <w:rFonts w:hint="default" w:cs="Tunga"/>
          <w:b/>
          <w:bCs/>
        </w:rPr>
      </w:pPr>
      <w:r>
        <w:rPr>
          <w:rFonts w:hint="default" w:cs="Tunga"/>
          <w:b/>
          <w:bCs/>
        </w:rPr>
        <w:t>Remove function.</w:t>
      </w:r>
    </w:p>
    <w:p>
      <w:pPr>
        <w:pStyle w:val="27"/>
        <w:numPr>
          <w:ilvl w:val="0"/>
          <w:numId w:val="13"/>
        </w:numPr>
        <w:autoSpaceDE w:val="0"/>
        <w:autoSpaceDN w:val="0"/>
        <w:adjustRightInd w:val="0"/>
      </w:pPr>
      <w:r>
        <w:t>Declare variable.</w:t>
      </w:r>
    </w:p>
    <w:p>
      <w:pPr>
        <w:pStyle w:val="27"/>
        <w:numPr>
          <w:ilvl w:val="0"/>
          <w:numId w:val="13"/>
        </w:numPr>
        <w:autoSpaceDE w:val="0"/>
        <w:autoSpaceDN w:val="0"/>
        <w:adjustRightInd w:val="0"/>
      </w:pPr>
      <w:r>
        <w:t>Call searchIndex function with key as parameter and assign to position.</w:t>
      </w:r>
    </w:p>
    <w:p>
      <w:pPr>
        <w:pStyle w:val="27"/>
        <w:numPr>
          <w:ilvl w:val="0"/>
          <w:numId w:val="13"/>
        </w:numPr>
        <w:autoSpaceDE w:val="0"/>
        <w:autoSpaceDN w:val="0"/>
        <w:adjustRightInd w:val="0"/>
      </w:pPr>
      <w:r>
        <w:t>If position is greater than 0.then.</w:t>
      </w:r>
    </w:p>
    <w:p>
      <w:pPr>
        <w:pStyle w:val="27"/>
        <w:numPr>
          <w:ilvl w:val="0"/>
          <w:numId w:val="14"/>
        </w:numPr>
        <w:autoSpaceDE w:val="0"/>
        <w:autoSpaceDN w:val="0"/>
        <w:adjustRightInd w:val="0"/>
      </w:pPr>
      <w:r>
        <w:t>Open txt file .</w:t>
      </w:r>
    </w:p>
    <w:p>
      <w:pPr>
        <w:numPr>
          <w:ilvl w:val="0"/>
          <w:numId w:val="14"/>
        </w:numPr>
        <w:autoSpaceDE w:val="0"/>
        <w:autoSpaceDN w:val="0"/>
        <w:adjustRightInd w:val="0"/>
        <w:rPr>
          <w:rFonts w:hint="default"/>
        </w:rPr>
      </w:pPr>
      <w:r>
        <w:rPr>
          <w:rFonts w:hint="default"/>
        </w:rPr>
        <w:t>Get the position from addlist.</w:t>
      </w:r>
    </w:p>
    <w:p>
      <w:pPr>
        <w:numPr>
          <w:ilvl w:val="0"/>
          <w:numId w:val="14"/>
        </w:numPr>
        <w:autoSpaceDE w:val="0"/>
        <w:autoSpaceDN w:val="0"/>
        <w:adjustRightInd w:val="0"/>
        <w:rPr>
          <w:rFonts w:hint="default"/>
        </w:rPr>
      </w:pPr>
      <w:r>
        <w:rPr>
          <w:rFonts w:hint="default"/>
        </w:rPr>
        <w:t xml:space="preserve">Seek the file </w:t>
      </w:r>
    </w:p>
    <w:p>
      <w:pPr>
        <w:pStyle w:val="27"/>
        <w:numPr>
          <w:ilvl w:val="0"/>
          <w:numId w:val="14"/>
        </w:numPr>
        <w:autoSpaceDE w:val="0"/>
        <w:autoSpaceDN w:val="0"/>
        <w:adjustRightInd w:val="0"/>
      </w:pPr>
      <w:r>
        <w:t>Put * at the beginning of deleted file.</w:t>
      </w:r>
    </w:p>
    <w:p>
      <w:pPr>
        <w:pStyle w:val="27"/>
        <w:numPr>
          <w:ilvl w:val="0"/>
          <w:numId w:val="14"/>
        </w:numPr>
        <w:autoSpaceDE w:val="0"/>
        <w:autoSpaceDN w:val="0"/>
        <w:adjustRightInd w:val="0"/>
      </w:pPr>
      <w:r>
        <w:t>Move the next file id  to deleted file location id in idlist and same in addlist.</w:t>
      </w:r>
    </w:p>
    <w:p>
      <w:pPr>
        <w:pStyle w:val="27"/>
        <w:numPr>
          <w:ilvl w:val="0"/>
          <w:numId w:val="14"/>
        </w:numPr>
        <w:autoSpaceDE w:val="0"/>
        <w:autoSpaceDN w:val="0"/>
        <w:adjustRightInd w:val="0"/>
      </w:pPr>
      <w:r>
        <w:t>Decrement the count.</w:t>
      </w:r>
    </w:p>
    <w:p>
      <w:pPr>
        <w:pStyle w:val="27"/>
        <w:numPr>
          <w:ilvl w:val="0"/>
          <w:numId w:val="13"/>
        </w:numPr>
        <w:autoSpaceDE w:val="0"/>
        <w:autoSpaceDN w:val="0"/>
        <w:adjustRightInd w:val="0"/>
      </w:pPr>
      <w:r>
        <w:t>Else</w:t>
      </w:r>
    </w:p>
    <w:p>
      <w:pPr>
        <w:pStyle w:val="27"/>
        <w:numPr>
          <w:ilvl w:val="0"/>
          <w:numId w:val="15"/>
        </w:numPr>
        <w:autoSpaceDE w:val="0"/>
        <w:autoSpaceDN w:val="0"/>
        <w:adjustRightInd w:val="0"/>
      </w:pPr>
      <w:r>
        <w:t>Print the record not found.</w:t>
      </w:r>
    </w:p>
    <w:p>
      <w:pPr>
        <w:pStyle w:val="27"/>
        <w:numPr>
          <w:ilvl w:val="0"/>
          <w:numId w:val="13"/>
        </w:numPr>
        <w:autoSpaceDE w:val="0"/>
        <w:autoSpaceDN w:val="0"/>
        <w:adjustRightInd w:val="0"/>
      </w:pPr>
      <w:r>
        <w:t>Display updated file.</w:t>
      </w: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autoSpaceDE w:val="0"/>
        <w:autoSpaceDN w:val="0"/>
        <w:adjustRightInd w:val="0"/>
        <w:rPr>
          <w:rFonts w:hint="default"/>
        </w:rPr>
      </w:pPr>
    </w:p>
    <w:p>
      <w:pPr>
        <w:spacing w:line="360" w:lineRule="auto"/>
        <w:jc w:val="both"/>
        <w:rPr>
          <w:rFonts w:hint="default"/>
          <w:b/>
          <w:sz w:val="36"/>
          <w:szCs w:val="36"/>
        </w:rPr>
      </w:pPr>
      <w:r>
        <w:rPr>
          <w:b/>
          <w:sz w:val="36"/>
          <w:szCs w:val="36"/>
        </w:rPr>
        <w:t xml:space="preserve">CHAPTER </w:t>
      </w:r>
      <w:r>
        <w:rPr>
          <w:rFonts w:hint="default"/>
          <w:b/>
          <w:sz w:val="36"/>
          <w:szCs w:val="36"/>
        </w:rPr>
        <w:t>3</w:t>
      </w:r>
      <w:r>
        <w:rPr>
          <w:b/>
          <w:sz w:val="36"/>
          <w:szCs w:val="36"/>
        </w:rPr>
        <w:t xml:space="preserve">                          </w:t>
      </w:r>
    </w:p>
    <w:p>
      <w:pPr>
        <w:spacing w:line="360" w:lineRule="auto"/>
        <w:jc w:val="center"/>
        <w:rPr>
          <w:rFonts w:hint="default"/>
          <w:b/>
          <w:sz w:val="32"/>
          <w:szCs w:val="36"/>
        </w:rPr>
      </w:pPr>
      <w:r>
        <w:rPr>
          <w:rFonts w:hint="default"/>
          <w:b/>
          <w:sz w:val="32"/>
          <w:szCs w:val="36"/>
        </w:rPr>
        <w:t>IMPLEMENTATION</w:t>
      </w:r>
    </w:p>
    <w:p>
      <w:pPr>
        <w:spacing w:line="360" w:lineRule="auto"/>
        <w:rPr>
          <w:rFonts w:hint="default"/>
          <w:bCs/>
        </w:rPr>
      </w:pPr>
    </w:p>
    <w:p>
      <w:pPr>
        <w:spacing w:line="360" w:lineRule="auto"/>
        <w:rPr>
          <w:rStyle w:val="19"/>
          <w:b/>
          <w:bCs/>
          <w:szCs w:val="28"/>
          <w:u w:val="none"/>
        </w:rPr>
      </w:pPr>
      <w:r>
        <w:rPr>
          <w:rStyle w:val="19"/>
          <w:b/>
          <w:bCs/>
          <w:szCs w:val="28"/>
          <w:u w:val="none"/>
        </w:rPr>
        <w:t>3.1 Problem statement</w:t>
      </w:r>
    </w:p>
    <w:p>
      <w:pPr>
        <w:spacing w:line="360" w:lineRule="auto"/>
        <w:rPr>
          <w:rStyle w:val="19"/>
          <w:b/>
          <w:sz w:val="24"/>
        </w:rPr>
      </w:pPr>
      <w:r>
        <w:rPr>
          <w:rStyle w:val="19"/>
          <w:bCs/>
          <w:sz w:val="24"/>
          <w:u w:val="none"/>
        </w:rPr>
        <w:t xml:space="preserve">This project is mainly concerned with developing a system where an </w:t>
      </w:r>
      <w:r>
        <w:rPr>
          <w:rStyle w:val="19"/>
          <w:rFonts w:hint="default"/>
          <w:bCs/>
          <w:sz w:val="24"/>
          <w:u w:val="none"/>
        </w:rPr>
        <w:t>receptionist</w:t>
      </w:r>
      <w:r>
        <w:rPr>
          <w:rStyle w:val="19"/>
          <w:bCs/>
          <w:sz w:val="24"/>
          <w:u w:val="none"/>
        </w:rPr>
        <w:t xml:space="preserve"> can </w:t>
      </w:r>
      <w:r>
        <w:rPr>
          <w:rStyle w:val="19"/>
          <w:rFonts w:hint="default"/>
          <w:bCs/>
          <w:sz w:val="24"/>
          <w:u w:val="none"/>
        </w:rPr>
        <w:t>add patients details</w:t>
      </w:r>
      <w:r>
        <w:rPr>
          <w:rStyle w:val="19"/>
          <w:bCs/>
          <w:sz w:val="24"/>
          <w:u w:val="none"/>
        </w:rPr>
        <w:t xml:space="preserve">, </w:t>
      </w:r>
      <w:r>
        <w:rPr>
          <w:rStyle w:val="19"/>
          <w:rFonts w:hint="default"/>
          <w:bCs/>
          <w:sz w:val="24"/>
          <w:u w:val="none"/>
        </w:rPr>
        <w:t>search the details of patients using primary indexing, remove the details. The admin can add doctor nurse and get the details of them</w:t>
      </w:r>
      <w:r>
        <w:rPr>
          <w:rStyle w:val="19"/>
          <w:bCs/>
          <w:sz w:val="24"/>
          <w:u w:val="none"/>
        </w:rPr>
        <w:t xml:space="preserve">.The </w:t>
      </w:r>
      <w:r>
        <w:rPr>
          <w:rStyle w:val="19"/>
          <w:rFonts w:hint="default"/>
          <w:bCs/>
          <w:sz w:val="24"/>
          <w:u w:val="none"/>
        </w:rPr>
        <w:t>hospital record management</w:t>
      </w:r>
      <w:r>
        <w:rPr>
          <w:rStyle w:val="19"/>
          <w:bCs/>
          <w:sz w:val="24"/>
          <w:u w:val="none"/>
        </w:rPr>
        <w:t xml:space="preserve"> system is developed using </w:t>
      </w:r>
      <w:r>
        <w:rPr>
          <w:rStyle w:val="19"/>
          <w:rFonts w:hint="default"/>
          <w:bCs/>
          <w:sz w:val="24"/>
          <w:u w:val="none"/>
        </w:rPr>
        <w:t>Primary Indexing</w:t>
      </w:r>
      <w:r>
        <w:rPr>
          <w:rStyle w:val="19"/>
          <w:b/>
          <w:sz w:val="24"/>
        </w:rPr>
        <w:t>.</w:t>
      </w:r>
    </w:p>
    <w:p>
      <w:pPr>
        <w:spacing w:line="360" w:lineRule="auto"/>
        <w:rPr>
          <w:rStyle w:val="19"/>
          <w:b/>
          <w:sz w:val="24"/>
        </w:rPr>
      </w:pPr>
    </w:p>
    <w:p>
      <w:pPr>
        <w:pStyle w:val="13"/>
        <w:spacing w:line="360" w:lineRule="auto"/>
        <w:jc w:val="both"/>
        <w:rPr>
          <w:b/>
          <w:bCs/>
          <w:szCs w:val="28"/>
          <w:u w:val="none"/>
        </w:rPr>
      </w:pPr>
      <w:r>
        <w:rPr>
          <w:b/>
          <w:bCs/>
          <w:szCs w:val="28"/>
          <w:u w:val="none"/>
        </w:rPr>
        <w:t>3.2 Objectives of the project</w:t>
      </w:r>
    </w:p>
    <w:p>
      <w:pPr>
        <w:pStyle w:val="27"/>
        <w:numPr>
          <w:ilvl w:val="0"/>
          <w:numId w:val="16"/>
        </w:numPr>
      </w:pPr>
      <w:r>
        <w:t>The project Hospital Record Management system has been made to automate system.</w:t>
      </w:r>
    </w:p>
    <w:p>
      <w:pPr>
        <w:pStyle w:val="27"/>
        <w:numPr>
          <w:ilvl w:val="0"/>
          <w:numId w:val="16"/>
        </w:numPr>
        <w:spacing w:line="360" w:lineRule="auto"/>
        <w:contextualSpacing/>
        <w:jc w:val="both"/>
      </w:pPr>
      <w:r>
        <w:t>To allow only authorized user to access various functions and process available in the system.</w:t>
      </w:r>
    </w:p>
    <w:p>
      <w:pPr>
        <w:pStyle w:val="27"/>
        <w:numPr>
          <w:ilvl w:val="0"/>
          <w:numId w:val="16"/>
        </w:numPr>
        <w:spacing w:line="360" w:lineRule="auto"/>
        <w:contextualSpacing/>
        <w:jc w:val="both"/>
      </w:pPr>
      <w:r>
        <w:t>This system will help receptionist to add patients, remove patients and view the details.</w:t>
      </w:r>
    </w:p>
    <w:p>
      <w:pPr>
        <w:pStyle w:val="27"/>
        <w:numPr>
          <w:ilvl w:val="0"/>
          <w:numId w:val="16"/>
        </w:numPr>
        <w:spacing w:line="360" w:lineRule="auto"/>
        <w:contextualSpacing/>
        <w:jc w:val="both"/>
        <w:rPr>
          <w:rFonts w:hint="default"/>
          <w:bCs/>
        </w:rPr>
      </w:pPr>
      <w:r>
        <w:t>This system will help admin to add doctors, nurse, ward, receptionist, remove them and search them using their id’s.</w:t>
      </w:r>
    </w:p>
    <w:p>
      <w:pPr>
        <w:pStyle w:val="27"/>
        <w:numPr>
          <w:numId w:val="0"/>
        </w:numPr>
        <w:spacing w:line="360" w:lineRule="auto"/>
        <w:contextualSpacing/>
        <w:jc w:val="both"/>
        <w:rPr>
          <w:rFonts w:hint="default"/>
          <w:bCs/>
        </w:rPr>
      </w:pPr>
    </w:p>
    <w:p>
      <w:pPr>
        <w:spacing w:before="120" w:after="120" w:line="360" w:lineRule="auto"/>
        <w:rPr>
          <w:b/>
          <w:sz w:val="28"/>
        </w:rPr>
      </w:pPr>
      <w:r>
        <w:rPr>
          <w:b/>
          <w:sz w:val="28"/>
        </w:rPr>
        <w:t>3.3 About the Programming Language C++</w:t>
      </w:r>
    </w:p>
    <w:p>
      <w:pPr>
        <w:spacing w:before="120" w:after="120" w:line="360" w:lineRule="auto"/>
        <w:ind w:firstLine="720"/>
        <w:jc w:val="both"/>
      </w:pPr>
      <w:r>
        <w:t xml:space="preserve">In the program “Time Complexity of Search and Traverse of a Key in </w:t>
      </w:r>
      <w:r>
        <w:rPr>
          <w:rFonts w:hint="default"/>
        </w:rPr>
        <w:t>primary</w:t>
      </w:r>
      <w:r>
        <w:t xml:space="preserve"> indexing”, we have used C++ as a medium to compile and run the program because of its versatile uses in the industry.</w:t>
      </w:r>
    </w:p>
    <w:p>
      <w:pPr>
        <w:spacing w:before="120" w:after="120" w:line="360" w:lineRule="auto"/>
        <w:ind w:firstLine="720"/>
        <w:jc w:val="both"/>
        <w:rPr>
          <w:sz w:val="28"/>
        </w:rPr>
      </w:pPr>
      <w:r>
        <w:t>It was designed with a bias toward system programming and embedded, resource-constrained and large systems, with performance, efficiency and flexibility of use as its design highlights. C++ has also been found useful in many other contexts, with key strengths being software infrastructure and resource-constrained applications, including desktop applications, servers (e.g. e-commerce, web search or SQL servers), and performance-critical applications. C++ is a compiled language, with implementations of it available on many platforms. Many vendors provide C++ compilers, including the Free Software Foundation, Microsoft, Intel, and IBM.</w:t>
      </w:r>
    </w:p>
    <w:p>
      <w:pPr>
        <w:autoSpaceDE w:val="0"/>
        <w:autoSpaceDN w:val="0"/>
        <w:adjustRightInd w:val="0"/>
      </w:pPr>
    </w:p>
    <w:p>
      <w:pPr>
        <w:autoSpaceDE w:val="0"/>
        <w:autoSpaceDN w:val="0"/>
        <w:adjustRightInd w:val="0"/>
        <w:rPr>
          <w:rFonts w:hint="default"/>
          <w:b/>
          <w:sz w:val="36"/>
          <w:szCs w:val="36"/>
        </w:rPr>
      </w:pPr>
      <w:r>
        <w:rPr>
          <w:rFonts w:hint="default"/>
          <w:b/>
          <w:sz w:val="36"/>
          <w:szCs w:val="36"/>
        </w:rPr>
        <w:t>CHAPTER 4</w:t>
      </w:r>
    </w:p>
    <w:p>
      <w:pPr>
        <w:autoSpaceDE w:val="0"/>
        <w:autoSpaceDN w:val="0"/>
        <w:adjustRightInd w:val="0"/>
        <w:rPr>
          <w:rFonts w:hint="default"/>
          <w:b/>
          <w:sz w:val="36"/>
          <w:szCs w:val="36"/>
        </w:rPr>
      </w:pPr>
    </w:p>
    <w:p>
      <w:pPr>
        <w:jc w:val="center"/>
        <w:rPr>
          <w:rFonts w:hint="default"/>
          <w:b/>
          <w:sz w:val="32"/>
          <w:szCs w:val="32"/>
        </w:rPr>
      </w:pPr>
      <w:r>
        <w:rPr>
          <w:rFonts w:hint="default"/>
          <w:b/>
          <w:sz w:val="32"/>
          <w:szCs w:val="32"/>
        </w:rPr>
        <w:t>SNAPSHOTS</w:t>
      </w:r>
    </w:p>
    <w:p>
      <w:pPr>
        <w:autoSpaceDE w:val="0"/>
        <w:autoSpaceDN w:val="0"/>
        <w:adjustRightInd w:val="0"/>
        <w:rPr>
          <w:rFonts w:hint="default"/>
          <w:b/>
          <w:sz w:val="36"/>
          <w:szCs w:val="36"/>
        </w:rPr>
      </w:pPr>
    </w:p>
    <w:p>
      <w:pPr>
        <w:autoSpaceDE w:val="0"/>
        <w:autoSpaceDN w:val="0"/>
        <w:adjustRightInd w:val="0"/>
        <w:rPr>
          <w:rFonts w:hint="default"/>
          <w:b/>
        </w:rPr>
      </w:pPr>
      <w:r>
        <w:rPr>
          <w:rFonts w:hint="default"/>
          <w:b/>
        </w:rPr>
        <w:t>4.1 Front page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492750" cy="3101340"/>
            <wp:effectExtent l="0" t="0" r="8890" b="7620"/>
            <wp:docPr id="4" name="Picture 4" descr="front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rontpage"/>
                    <pic:cNvPicPr>
                      <a:picLocks noChangeAspect="1"/>
                    </pic:cNvPicPr>
                  </pic:nvPicPr>
                  <pic:blipFill>
                    <a:blip r:embed="rId24"/>
                    <a:stretch>
                      <a:fillRect/>
                    </a:stretch>
                  </pic:blipFill>
                  <pic:spPr>
                    <a:xfrm>
                      <a:off x="0" y="0"/>
                      <a:ext cx="5492750" cy="310134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4.2 Admin operations after login</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492750" cy="3101340"/>
            <wp:effectExtent l="0" t="0" r="8890" b="7620"/>
            <wp:docPr id="5" name="Picture 5" descr="Admin_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dmin_login"/>
                    <pic:cNvPicPr>
                      <a:picLocks noChangeAspect="1"/>
                    </pic:cNvPicPr>
                  </pic:nvPicPr>
                  <pic:blipFill>
                    <a:blip r:embed="rId25"/>
                    <a:stretch>
                      <a:fillRect/>
                    </a:stretch>
                  </pic:blipFill>
                  <pic:spPr>
                    <a:xfrm>
                      <a:off x="0" y="0"/>
                      <a:ext cx="5492750" cy="310134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2.1</w:t>
      </w:r>
      <w:r>
        <w:rPr>
          <w:rFonts w:hint="default"/>
          <w:b/>
        </w:rPr>
        <w:t xml:space="preserve"> Adding Doctor details to the file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492750" cy="3101340"/>
            <wp:effectExtent l="0" t="0" r="8890" b="7620"/>
            <wp:docPr id="6" name="Picture 6" descr="Add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dd_doctor"/>
                    <pic:cNvPicPr>
                      <a:picLocks noChangeAspect="1"/>
                    </pic:cNvPicPr>
                  </pic:nvPicPr>
                  <pic:blipFill>
                    <a:blip r:embed="rId26"/>
                    <a:stretch>
                      <a:fillRect/>
                    </a:stretch>
                  </pic:blipFill>
                  <pic:spPr>
                    <a:xfrm>
                      <a:off x="0" y="0"/>
                      <a:ext cx="5492750" cy="310134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lang w:val="en-US"/>
        </w:rPr>
      </w:pPr>
      <w:r>
        <w:rPr>
          <w:rFonts w:hint="default"/>
          <w:b/>
          <w:lang w:val="en-US"/>
        </w:rPr>
        <w:t>4.2.2 Adding Doctor details to the file</w:t>
      </w:r>
    </w:p>
    <w:p>
      <w:pPr>
        <w:autoSpaceDE w:val="0"/>
        <w:autoSpaceDN w:val="0"/>
        <w:adjustRightInd w:val="0"/>
        <w:rPr>
          <w:rFonts w:hint="default"/>
          <w:b/>
        </w:rPr>
      </w:pPr>
      <w:r>
        <w:rPr>
          <w:rFonts w:hint="default"/>
          <w:b/>
        </w:rPr>
        <w:drawing>
          <wp:inline distT="0" distB="0" distL="114300" distR="114300">
            <wp:extent cx="5492750" cy="3101340"/>
            <wp:effectExtent l="0" t="0" r="8890" b="7620"/>
            <wp:docPr id="7" name="Picture 7" descr="Add_docto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_doctor1"/>
                    <pic:cNvPicPr>
                      <a:picLocks noChangeAspect="1"/>
                    </pic:cNvPicPr>
                  </pic:nvPicPr>
                  <pic:blipFill>
                    <a:blip r:embed="rId27"/>
                    <a:stretch>
                      <a:fillRect/>
                    </a:stretch>
                  </pic:blipFill>
                  <pic:spPr>
                    <a:xfrm>
                      <a:off x="0" y="0"/>
                      <a:ext cx="5492750" cy="310134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2.3</w:t>
      </w:r>
      <w:r>
        <w:rPr>
          <w:rFonts w:hint="default"/>
          <w:b/>
        </w:rPr>
        <w:t xml:space="preserve"> Display the Doctor deatils</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492750" cy="3268980"/>
            <wp:effectExtent l="0" t="0" r="8890" b="7620"/>
            <wp:docPr id="8" name="Picture 8" descr="Display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splay_doctor"/>
                    <pic:cNvPicPr>
                      <a:picLocks noChangeAspect="1"/>
                    </pic:cNvPicPr>
                  </pic:nvPicPr>
                  <pic:blipFill>
                    <a:blip r:embed="rId28"/>
                    <a:stretch>
                      <a:fillRect/>
                    </a:stretch>
                  </pic:blipFill>
                  <pic:spPr>
                    <a:xfrm>
                      <a:off x="0" y="0"/>
                      <a:ext cx="5492750" cy="326898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2.4</w:t>
      </w:r>
      <w:r>
        <w:rPr>
          <w:rFonts w:hint="default"/>
          <w:b/>
        </w:rPr>
        <w:t xml:space="preserve"> Display the index List of Doctors</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492750" cy="3101340"/>
            <wp:effectExtent l="0" t="0" r="8890" b="7620"/>
            <wp:docPr id="9" name="Picture 9" descr="Display_doctorInde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splay_doctorIndexList"/>
                    <pic:cNvPicPr>
                      <a:picLocks noChangeAspect="1"/>
                    </pic:cNvPicPr>
                  </pic:nvPicPr>
                  <pic:blipFill>
                    <a:blip r:embed="rId29"/>
                    <a:stretch>
                      <a:fillRect/>
                    </a:stretch>
                  </pic:blipFill>
                  <pic:spPr>
                    <a:xfrm>
                      <a:off x="0" y="0"/>
                      <a:ext cx="5492750" cy="310134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2.5</w:t>
      </w:r>
      <w:r>
        <w:rPr>
          <w:rFonts w:hint="default"/>
          <w:b/>
        </w:rPr>
        <w:t xml:space="preserve">  Remove the doctor record from the file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846195"/>
            <wp:effectExtent l="0" t="0" r="7620" b="9525"/>
            <wp:docPr id="10" name="Picture 10" descr="Remove_do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Remove_doctor"/>
                    <pic:cNvPicPr>
                      <a:picLocks noChangeAspect="1"/>
                    </pic:cNvPicPr>
                  </pic:nvPicPr>
                  <pic:blipFill>
                    <a:blip r:embed="rId30"/>
                    <a:stretch>
                      <a:fillRect/>
                    </a:stretch>
                  </pic:blipFill>
                  <pic:spPr>
                    <a:xfrm>
                      <a:off x="0" y="0"/>
                      <a:ext cx="5570220" cy="3846195"/>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2.6</w:t>
      </w:r>
      <w:r>
        <w:rPr>
          <w:rFonts w:hint="default"/>
          <w:b/>
        </w:rPr>
        <w:t xml:space="preserve"> Updated Index list after removing the doctor record from file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1" name="Picture 11" descr="Updated_Inde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pdated_IndexList"/>
                    <pic:cNvPicPr>
                      <a:picLocks noChangeAspect="1"/>
                    </pic:cNvPicPr>
                  </pic:nvPicPr>
                  <pic:blipFill>
                    <a:blip r:embed="rId31"/>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w:t>
      </w:r>
      <w:r>
        <w:rPr>
          <w:rFonts w:hint="default"/>
          <w:b/>
        </w:rPr>
        <w:t xml:space="preserve"> Patient Registration by Receptionist</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2" name="Picture 12" descr="Patient_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atient_Register"/>
                    <pic:cNvPicPr>
                      <a:picLocks noChangeAspect="1"/>
                    </pic:cNvPicPr>
                  </pic:nvPicPr>
                  <pic:blipFill>
                    <a:blip r:embed="rId32"/>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3.1</w:t>
      </w:r>
      <w:r>
        <w:rPr>
          <w:rFonts w:hint="default"/>
          <w:b/>
        </w:rPr>
        <w:t xml:space="preserve"> Patient Registration by Receptionist</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3" name="Picture 13" descr="Patient_regist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atient_register1"/>
                    <pic:cNvPicPr>
                      <a:picLocks noChangeAspect="1"/>
                    </pic:cNvPicPr>
                  </pic:nvPicPr>
                  <pic:blipFill>
                    <a:blip r:embed="rId33"/>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3.2</w:t>
      </w:r>
      <w:r>
        <w:rPr>
          <w:rFonts w:hint="default"/>
          <w:b/>
        </w:rPr>
        <w:t xml:space="preserve"> Index List of  Patient ID</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6" name="Picture 16" descr="Patient_Index_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Patient_Index_list"/>
                    <pic:cNvPicPr>
                      <a:picLocks noChangeAspect="1"/>
                    </pic:cNvPicPr>
                  </pic:nvPicPr>
                  <pic:blipFill>
                    <a:blip r:embed="rId34"/>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3.3</w:t>
      </w:r>
      <w:r>
        <w:rPr>
          <w:rFonts w:hint="default"/>
          <w:b/>
        </w:rPr>
        <w:t xml:space="preserve"> Remove patient record from the file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7" name="Picture 17" descr="Remove_Pa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Remove_Patient"/>
                    <pic:cNvPicPr>
                      <a:picLocks noChangeAspect="1"/>
                    </pic:cNvPicPr>
                  </pic:nvPicPr>
                  <pic:blipFill>
                    <a:blip r:embed="rId35"/>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3.4</w:t>
      </w:r>
      <w:r>
        <w:rPr>
          <w:rFonts w:hint="default"/>
          <w:b/>
        </w:rPr>
        <w:t xml:space="preserve"> Remove patient record from the file</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8" name="Picture 18" descr="Remove_patien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move_patient1"/>
                    <pic:cNvPicPr>
                      <a:picLocks noChangeAspect="1"/>
                    </pic:cNvPicPr>
                  </pic:nvPicPr>
                  <pic:blipFill>
                    <a:blip r:embed="rId36"/>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r>
        <w:rPr>
          <w:rFonts w:hint="default"/>
          <w:b/>
        </w:rPr>
        <w:t>4.</w:t>
      </w:r>
      <w:r>
        <w:rPr>
          <w:rFonts w:hint="default"/>
          <w:b/>
          <w:lang w:val="en-US"/>
        </w:rPr>
        <w:t>3.5</w:t>
      </w:r>
      <w:bookmarkStart w:id="2" w:name="_GoBack"/>
      <w:bookmarkEnd w:id="2"/>
      <w:r>
        <w:rPr>
          <w:rFonts w:hint="default"/>
          <w:b/>
        </w:rPr>
        <w:t xml:space="preserve"> Index List after removing the patient record from the file </w:t>
      </w:r>
    </w:p>
    <w:p>
      <w:pPr>
        <w:autoSpaceDE w:val="0"/>
        <w:autoSpaceDN w:val="0"/>
        <w:adjustRightInd w:val="0"/>
        <w:rPr>
          <w:rFonts w:hint="default"/>
          <w:b/>
        </w:rPr>
      </w:pPr>
    </w:p>
    <w:p>
      <w:pPr>
        <w:autoSpaceDE w:val="0"/>
        <w:autoSpaceDN w:val="0"/>
        <w:adjustRightInd w:val="0"/>
        <w:rPr>
          <w:rFonts w:hint="default"/>
          <w:b/>
        </w:rPr>
      </w:pPr>
      <w:r>
        <w:rPr>
          <w:rFonts w:hint="default"/>
          <w:b/>
        </w:rPr>
        <w:drawing>
          <wp:inline distT="0" distB="0" distL="114300" distR="114300">
            <wp:extent cx="5570220" cy="3145790"/>
            <wp:effectExtent l="0" t="0" r="7620" b="8890"/>
            <wp:docPr id="19" name="Picture 19" descr="Updated_PatientIndex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pdated_PatientIndexList"/>
                    <pic:cNvPicPr>
                      <a:picLocks noChangeAspect="1"/>
                    </pic:cNvPicPr>
                  </pic:nvPicPr>
                  <pic:blipFill>
                    <a:blip r:embed="rId37"/>
                    <a:stretch>
                      <a:fillRect/>
                    </a:stretch>
                  </pic:blipFill>
                  <pic:spPr>
                    <a:xfrm>
                      <a:off x="0" y="0"/>
                      <a:ext cx="5570220" cy="3145790"/>
                    </a:xfrm>
                    <a:prstGeom prst="rect">
                      <a:avLst/>
                    </a:prstGeom>
                  </pic:spPr>
                </pic:pic>
              </a:graphicData>
            </a:graphic>
          </wp:inline>
        </w:drawing>
      </w: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autoSpaceDE w:val="0"/>
        <w:autoSpaceDN w:val="0"/>
        <w:adjustRightInd w:val="0"/>
        <w:rPr>
          <w:rFonts w:hint="default"/>
          <w:b/>
        </w:rPr>
      </w:pPr>
    </w:p>
    <w:p>
      <w:pPr>
        <w:spacing w:line="360" w:lineRule="auto"/>
        <w:jc w:val="both"/>
        <w:rPr>
          <w:b/>
          <w:bCs/>
          <w:sz w:val="36"/>
          <w:szCs w:val="36"/>
        </w:rPr>
      </w:pPr>
      <w:r>
        <w:rPr>
          <w:b/>
          <w:bCs/>
          <w:sz w:val="36"/>
          <w:szCs w:val="36"/>
        </w:rPr>
        <w:t>CHAPTER 5</w:t>
      </w:r>
    </w:p>
    <w:p>
      <w:pPr>
        <w:spacing w:line="360" w:lineRule="auto"/>
        <w:jc w:val="center"/>
        <w:rPr>
          <w:b/>
          <w:sz w:val="36"/>
          <w:szCs w:val="36"/>
        </w:rPr>
      </w:pPr>
      <w:r>
        <w:rPr>
          <w:b/>
          <w:sz w:val="36"/>
          <w:szCs w:val="36"/>
        </w:rPr>
        <w:t>CONCLUSION</w:t>
      </w:r>
    </w:p>
    <w:p>
      <w:pPr>
        <w:autoSpaceDE w:val="0"/>
        <w:autoSpaceDN w:val="0"/>
        <w:adjustRightInd w:val="0"/>
        <w:rPr>
          <w:rFonts w:hint="default"/>
          <w:bCs/>
        </w:rPr>
      </w:pPr>
    </w:p>
    <w:p>
      <w:pPr>
        <w:spacing w:line="360" w:lineRule="auto"/>
        <w:jc w:val="both"/>
      </w:pPr>
      <w:r>
        <w:t>The “</w:t>
      </w:r>
      <w:r>
        <w:rPr>
          <w:rFonts w:hint="default"/>
        </w:rPr>
        <w:t>Hospital Record Management</w:t>
      </w:r>
      <w:r>
        <w:t xml:space="preserve"> </w:t>
      </w:r>
      <w:r>
        <w:rPr>
          <w:rFonts w:hint="default"/>
          <w:lang w:val="en-US"/>
        </w:rPr>
        <w:t xml:space="preserve">System </w:t>
      </w:r>
      <w:r>
        <w:t xml:space="preserve">using </w:t>
      </w:r>
      <w:r>
        <w:rPr>
          <w:rFonts w:hint="default"/>
        </w:rPr>
        <w:t>primary indexing</w:t>
      </w:r>
      <w:r>
        <w:t xml:space="preserve">” executed well without any exceptions </w:t>
      </w:r>
      <w:r>
        <w:rPr>
          <w:rFonts w:hint="default"/>
          <w:lang w:val="en-US"/>
        </w:rPr>
        <w:t>.</w:t>
      </w:r>
      <w:r>
        <w:t xml:space="preserve"> The total time complexity of the program could be improved with better searching techniques. The </w:t>
      </w:r>
      <w:r>
        <w:rPr>
          <w:rFonts w:hint="default"/>
          <w:lang w:val="en-US"/>
        </w:rPr>
        <w:t>index of the record was stored in sorted order.</w:t>
      </w:r>
      <w:r>
        <w:t>The records can be viewed by the user explicitly using display() functions.</w:t>
      </w:r>
    </w:p>
    <w:p>
      <w:pPr>
        <w:spacing w:line="360" w:lineRule="auto"/>
        <w:jc w:val="both"/>
      </w:pPr>
    </w:p>
    <w:p>
      <w:pPr>
        <w:spacing w:line="360" w:lineRule="auto"/>
        <w:ind w:firstLine="720"/>
        <w:jc w:val="both"/>
      </w:pPr>
      <w:r>
        <w:t>In this program, we have used variable length records</w:t>
      </w:r>
      <w:r>
        <w:rPr>
          <w:rFonts w:hint="default"/>
          <w:lang w:val="en-US"/>
        </w:rPr>
        <w:t xml:space="preserve"> and Primary index on primary key</w:t>
      </w:r>
      <w:r>
        <w:t>, so that the user gets the advantage of using these type of records. The program runs well but there is always a scope for improvement. Better search techniques can be implemented and searching can be done based on other aspects too.</w:t>
      </w: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autoSpaceDE w:val="0"/>
        <w:autoSpaceDN w:val="0"/>
        <w:adjustRightInd w:val="0"/>
        <w:rPr>
          <w:rFonts w:hint="default"/>
          <w:bCs/>
        </w:rPr>
      </w:pPr>
    </w:p>
    <w:p>
      <w:pPr>
        <w:spacing w:line="360" w:lineRule="auto"/>
        <w:jc w:val="both"/>
        <w:rPr>
          <w:b/>
          <w:bCs/>
          <w:sz w:val="36"/>
          <w:szCs w:val="36"/>
        </w:rPr>
      </w:pPr>
      <w:r>
        <w:rPr>
          <w:b/>
          <w:bCs/>
          <w:sz w:val="36"/>
          <w:szCs w:val="36"/>
        </w:rPr>
        <w:t>CHAPTER 6</w:t>
      </w:r>
    </w:p>
    <w:p>
      <w:pPr>
        <w:spacing w:line="360" w:lineRule="auto"/>
        <w:jc w:val="both"/>
        <w:rPr>
          <w:b/>
          <w:sz w:val="32"/>
        </w:rPr>
      </w:pPr>
    </w:p>
    <w:p>
      <w:pPr>
        <w:spacing w:line="360" w:lineRule="auto"/>
        <w:ind w:left="2160" w:firstLine="720"/>
        <w:rPr>
          <w:b/>
          <w:sz w:val="36"/>
          <w:szCs w:val="36"/>
        </w:rPr>
      </w:pPr>
      <w:r>
        <w:rPr>
          <w:b/>
          <w:sz w:val="36"/>
          <w:szCs w:val="36"/>
        </w:rPr>
        <w:t>REFERENCES</w:t>
      </w:r>
    </w:p>
    <w:p/>
    <w:p>
      <w:pPr>
        <w:spacing w:line="360" w:lineRule="auto"/>
        <w:jc w:val="both"/>
        <w:rPr>
          <w:b/>
          <w:sz w:val="28"/>
        </w:rPr>
      </w:pPr>
      <w:r>
        <w:rPr>
          <w:b/>
          <w:sz w:val="28"/>
        </w:rPr>
        <w:t>Books:</w:t>
      </w:r>
    </w:p>
    <w:p>
      <w:pPr>
        <w:pStyle w:val="27"/>
        <w:numPr>
          <w:ilvl w:val="0"/>
          <w:numId w:val="17"/>
        </w:numPr>
        <w:spacing w:line="360" w:lineRule="auto"/>
        <w:contextualSpacing/>
        <w:jc w:val="both"/>
      </w:pPr>
      <w:r>
        <w:t>File Structures with C++ by Michael J Folk.</w:t>
      </w:r>
    </w:p>
    <w:p>
      <w:pPr>
        <w:pStyle w:val="27"/>
        <w:numPr>
          <w:ilvl w:val="0"/>
          <w:numId w:val="17"/>
        </w:numPr>
        <w:spacing w:line="360" w:lineRule="auto"/>
        <w:contextualSpacing/>
        <w:jc w:val="both"/>
      </w:pPr>
      <w:r>
        <w:t>File Structures using C++ by K R Venugopal, K G Srinivasa, P M Krishnaraj,Tata McGraw-Hill ,2009, Referred Page No-4,39-40.</w:t>
      </w:r>
    </w:p>
    <w:p>
      <w:pPr>
        <w:autoSpaceDE w:val="0"/>
        <w:autoSpaceDN w:val="0"/>
        <w:adjustRightInd w:val="0"/>
      </w:pPr>
    </w:p>
    <w:sectPr>
      <w:headerReference r:id="rId10" w:type="first"/>
      <w:footerReference r:id="rId12" w:type="first"/>
      <w:headerReference r:id="rId9" w:type="default"/>
      <w:footerReference r:id="rId11" w:type="default"/>
      <w:pgSz w:w="11907" w:h="16840"/>
      <w:pgMar w:top="1440" w:right="1440" w:bottom="1440" w:left="1800" w:header="720" w:footer="720" w:gutter="0"/>
      <w:pgNumType w:fmt="decimal" w:start="1"/>
      <w:cols w:space="0" w:num="1"/>
      <w:titlePg/>
      <w:rtlGutter w:val="0"/>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Tunga">
    <w:altName w:val="Segoe Print"/>
    <w:panose1 w:val="00000400000000000000"/>
    <w:charset w:val="01"/>
    <w:family w:val="roman"/>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OrigGarmnd BT">
    <w:altName w:val="Times New Roman"/>
    <w:panose1 w:val="00000000000000000000"/>
    <w:charset w:val="00"/>
    <w:family w:val="roman"/>
    <w:pitch w:val="default"/>
    <w:sig w:usb0="00000000" w:usb1="00000000" w:usb2="00000000" w:usb3="00000000" w:csb0="0000001B" w:csb1="00000000"/>
  </w:font>
  <w:font w:name="HumstSlab712 Blk BT">
    <w:altName w:val="Bookman Old Style"/>
    <w:panose1 w:val="00000000000000000000"/>
    <w:charset w:val="00"/>
    <w:family w:val="roman"/>
    <w:pitch w:val="default"/>
    <w:sig w:usb0="00000000" w:usb1="00000000" w:usb2="00000000" w:usb3="00000000" w:csb0="0000001B" w:csb1="00000000"/>
  </w:font>
  <w:font w:name="BRH Vijay">
    <w:altName w:val="Wide Latin"/>
    <w:panose1 w:val="02000000000000000000"/>
    <w:charset w:val="00"/>
    <w:family w:val="auto"/>
    <w:pitch w:val="default"/>
    <w:sig w:usb0="00000000" w:usb1="00000000" w:usb2="00000000" w:usb3="00000000" w:csb0="00000001" w:csb1="00000000"/>
  </w:font>
  <w:font w:name="Nudi 02 e">
    <w:altName w:val="Wide Latin"/>
    <w:panose1 w:val="02000000000000000000"/>
    <w:charset w:val="00"/>
    <w:family w:val="auto"/>
    <w:pitch w:val="default"/>
    <w:sig w:usb0="00000000" w:usb1="00000000" w:usb2="00000000" w:usb3="00000000" w:csb0="00000001" w:csb1="00000000"/>
  </w:font>
  <w:font w:name="BRH Kannada Extra">
    <w:altName w:val="Wide Latin"/>
    <w:panose1 w:val="02000000000000000000"/>
    <w:charset w:val="00"/>
    <w:family w:val="auto"/>
    <w:pitch w:val="default"/>
    <w:sig w:usb0="00000000" w:usb1="00000000" w:usb2="00000000" w:usb3="00000000" w:csb0="00000001" w:csb1="00000000"/>
  </w:font>
  <w:font w:name="BRH Sirigannada">
    <w:altName w:val="Wide Latin"/>
    <w:panose1 w:val="02000000000000000000"/>
    <w:charset w:val="00"/>
    <w:family w:val="auto"/>
    <w:pitch w:val="default"/>
    <w:sig w:usb0="00000000" w:usb1="00000000" w:usb2="00000000" w:usb3="00000000" w:csb0="00000001" w:csb1="00000000"/>
  </w:font>
  <w:font w:name="Bodoni MT">
    <w:panose1 w:val="02070603080606020203"/>
    <w:charset w:val="00"/>
    <w:family w:val="roman"/>
    <w:pitch w:val="default"/>
    <w:sig w:usb0="00000003" w:usb1="00000000" w:usb2="00000000" w:usb3="00000000" w:csb0="20000001" w:csb1="00000000"/>
  </w:font>
  <w:font w:name="AGaramond">
    <w:altName w:val="Cambria"/>
    <w:panose1 w:val="00000000000000000000"/>
    <w:charset w:val="00"/>
    <w:family w:val="roman"/>
    <w:pitch w:val="default"/>
    <w:sig w:usb0="00000000" w:usb1="00000000" w:usb2="00000000" w:usb3="00000000" w:csb0="00000001" w:csb1="00000000"/>
  </w:font>
  <w:font w:name="Palatino-Roman+2">
    <w:altName w:val="Palatino Linotype"/>
    <w:panose1 w:val="00000000000000000000"/>
    <w:charset w:val="00"/>
    <w:family w:val="auto"/>
    <w:pitch w:val="default"/>
    <w:sig w:usb0="00000000" w:usb1="00000000" w:usb2="00000000" w:usb3="00000000" w:csb0="00000001" w:csb1="00000000"/>
  </w:font>
  <w:font w:name="Symbol">
    <w:panose1 w:val="05050102010706020507"/>
    <w:charset w:val="02"/>
    <w:family w:val="roman"/>
    <w:pitch w:val="default"/>
    <w:sig w:usb0="00000000" w:usb1="00000000" w:usb2="00000000" w:usb3="00000000" w:csb0="80000000" w:csb1="00000000"/>
  </w:font>
  <w:font w:name="Bookman Old Style">
    <w:panose1 w:val="02050604050505020204"/>
    <w:charset w:val="00"/>
    <w:family w:val="auto"/>
    <w:pitch w:val="default"/>
    <w:sig w:usb0="00000287" w:usb1="00000000" w:usb2="00000000" w:usb3="00000000" w:csb0="2000009F" w:csb1="DFD70000"/>
  </w:font>
  <w:font w:name="Wide Latin">
    <w:panose1 w:val="020A0A070505050204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auto"/>
    <w:pitch w:val="default"/>
    <w:sig w:usb0="E0000287" w:usb1="40000013" w:usb2="00000000" w:usb3="00000000" w:csb0="2000019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w:pict>
        <v:shape id="_x0000_s2049" o:spid="_x0000_s2049" o:spt="202" type="#_x0000_t202" style="position:absolute;left:0pt;margin-top:0pt;height:144pt;width:144pt;mso-position-horizontal:right;mso-position-horizontal-relative:margin;mso-wrap-style:none;z-index:251666432;mso-width-relative:page;mso-height-relative:page;" filled="f" stroked="f" coordsize="21600,21600">
          <v:path/>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4</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24"/>
      </w:rPr>
      <w:pict>
        <v:shape id="_x0000_s2050" o:spid="_x0000_s2050" o:spt="202" type="#_x0000_t202" style="position:absolute;left:0pt;margin-top:0pt;height:144pt;width:144pt;mso-position-horizontal:right;mso-position-horizontal-relative:margin;mso-wrap-style:none;z-index:251667456;mso-width-relative:page;mso-height-relative:page;" filled="f" stroked="f" coordsize="21600,21600">
          <v:path/>
          <v:fill on="f" focussize="0,0"/>
          <v:stroke on="f"/>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val="0"/>
        <w:bCs w:val="0"/>
        <w:i w:val="0"/>
        <w:iCs/>
      </w:rPr>
    </w:pPr>
    <w:r>
      <w:rPr>
        <w:b w:val="0"/>
        <w:bCs w:val="0"/>
        <w:i w:val="0"/>
        <w:iCs/>
        <w:sz w:val="28"/>
      </w:rPr>
      <w:pict>
        <v:line id="_x0000_s2063" o:spid="_x0000_s2063" o:spt="20" style="position:absolute;left:0pt;margin-left:0.15pt;margin-top:-10.3pt;height:0.05pt;width:432.65pt;z-index:251678720;mso-width-relative:page;mso-height-relative:page;" filled="f" stroked="t" coordsize="21600,21600">
          <v:path arrowok="t"/>
          <v:fill on="f" focussize="0,0"/>
          <v:stroke weight="2.25pt" color="#000000"/>
          <v:imagedata o:title=""/>
          <o:lock v:ext="edit" aspectratio="f"/>
        </v:line>
      </w:pict>
    </w:r>
    <w:r>
      <w:rPr>
        <w:rFonts w:ascii="Times New Roman" w:hAnsi="Times New Roman" w:eastAsia="Times New Roman"/>
        <w:b w:val="0"/>
        <w:bCs w:val="0"/>
        <w:i w:val="0"/>
        <w:iCs/>
      </w:rPr>
      <w:t>Dept. of ISE, JNNCE</w:t>
    </w:r>
    <w:r>
      <w:rPr>
        <w:b w:val="0"/>
        <w:bCs w:val="0"/>
        <w:i w:val="0"/>
        <w:iCs/>
        <w:sz w:val="28"/>
      </w:rPr>
      <w:pict>
        <v:line id="_x0000_s2059" o:spid="_x0000_s2059" o:spt="20" style="position:absolute;left:0pt;margin-left:-90pt;margin-top:-792.2pt;height:0.05pt;width:432.65pt;z-index:251676672;mso-width-relative:page;mso-height-relative:page;" filled="f" stroked="t" coordsize="21600,21600">
          <v:path arrowok="t"/>
          <v:fill on="f" focussize="0,0"/>
          <v:stroke weight="2.25pt" color="#000000"/>
          <v:imagedata o:title=""/>
          <o:lock v:ext="edit" aspectratio="f"/>
        </v:line>
      </w:pict>
    </w:r>
    <w:r>
      <w:rPr>
        <w:b w:val="0"/>
        <w:bCs w:val="0"/>
        <w:i w:val="0"/>
        <w:iCs/>
        <w:sz w:val="24"/>
      </w:rPr>
      <w:pict>
        <v:shape id="_x0000_s2053" o:spid="_x0000_s2053" o:spt="202" type="#_x0000_t202" style="position:absolute;left:0pt;margin-top:0pt;height:144pt;width:144pt;mso-position-horizontal:right;mso-position-horizontal-relative:margin;mso-wrap-style:none;z-index:251668480;mso-width-relative:page;mso-height-relative:page;" filled="f" stroked="f" coordsize="21600,21600">
          <v:path/>
          <v:fill on="f" focussize="0,0"/>
          <v:stroke on="f"/>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2</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none" w:color="auto" w:sz="0" w:space="0"/>
      </w:pBdr>
      <w:rPr>
        <w:rFonts w:hint="default"/>
        <w:sz w:val="24"/>
        <w:lang w:val="en-US"/>
      </w:rPr>
    </w:pPr>
    <w:r>
      <w:rPr>
        <w:b w:val="0"/>
        <w:bCs w:val="0"/>
        <w:i w:val="0"/>
        <w:iCs/>
        <w:sz w:val="28"/>
      </w:rPr>
      <w:pict>
        <v:line id="_x0000_s2056" o:spid="_x0000_s2056" o:spt="20" style="position:absolute;left:0pt;margin-left:0.7pt;margin-top:9.1pt;height:0.05pt;width:432.65pt;z-index:251669504;mso-width-relative:page;mso-height-relative:page;" filled="f" stroked="t" coordsize="21600,21600">
          <v:path arrowok="t"/>
          <v:fill on="f" focussize="0,0"/>
          <v:stroke weight="2.25pt" color="#000000"/>
          <v:imagedata o:title=""/>
          <o:lock v:ext="edit" aspectratio="f"/>
        </v:line>
      </w:pict>
    </w:r>
    <w:r>
      <w:rPr>
        <w:b w:val="0"/>
        <w:bCs w:val="0"/>
        <w:i w:val="0"/>
        <w:iCs/>
        <w:sz w:val="28"/>
      </w:rPr>
      <w:pict>
        <v:line id="_x0000_s2058" o:spid="_x0000_s2058" o:spt="20" style="position:absolute;left:0pt;margin-left:-78pt;margin-top:-766.4pt;height:0.05pt;width:432.65pt;z-index:251675648;mso-width-relative:page;mso-height-relative:page;" filled="f" stroked="t" coordsize="21600,21600">
          <v:path arrowok="t"/>
          <v:fill on="f" focussize="0,0"/>
          <v:stroke weight="2.25pt" color="#000000"/>
          <v:imagedata o:title=""/>
          <o:lock v:ext="edit" aspectratio="f"/>
        </v:line>
      </w:pict>
    </w:r>
    <w:r>
      <w:rPr>
        <w:b w:val="0"/>
        <w:bCs w:val="0"/>
        <w:i w:val="0"/>
        <w:iCs/>
        <w:sz w:val="28"/>
      </w:rPr>
      <w:pict>
        <v:line id="_x0000_s2057" o:spid="_x0000_s2057" o:spt="20" style="position:absolute;left:0pt;margin-left:-90pt;margin-top:-778.4pt;height:0.05pt;width:432.65pt;z-index:251674624;mso-width-relative:page;mso-height-relative:page;" filled="f" stroked="t" coordsize="21600,21600">
          <v:path arrowok="t"/>
          <v:fill on="f" focussize="0,0"/>
          <v:stroke weight="2.25pt" color="#000000"/>
          <v:imagedata o:title=""/>
          <o:lock v:ext="edit" aspectratio="f"/>
        </v:line>
      </w:pict>
    </w:r>
  </w:p>
  <w:p>
    <w:pPr>
      <w:pStyle w:val="5"/>
      <w:rPr>
        <w:b w:val="0"/>
        <w:bCs w:val="0"/>
        <w:i w:val="0"/>
        <w:iCs/>
      </w:rPr>
    </w:pPr>
    <w:r>
      <w:rPr>
        <w:rFonts w:ascii="Times New Roman" w:hAnsi="Times New Roman" w:eastAsia="Times New Roman"/>
        <w:b w:val="0"/>
        <w:bCs w:val="0"/>
        <w:i w:val="0"/>
        <w:iCs/>
      </w:rPr>
      <w:t>Dept. of ISE, JNNCE</w:t>
    </w:r>
    <w:r>
      <w:rPr>
        <w:b w:val="0"/>
        <w:bCs w:val="0"/>
        <w:i w:val="0"/>
        <w:iCs/>
        <w:sz w:val="24"/>
      </w:rPr>
      <w:pict>
        <v:shape id="_x0000_s2062" o:spid="_x0000_s2062" o:spt="202" type="#_x0000_t202" style="position:absolute;left:0pt;margin-left:401.05pt;margin-top:0pt;height:144pt;width:144pt;mso-position-horizontal-relative:margin;mso-wrap-style:none;z-index:251677696;mso-width-relative:page;mso-height-relative:page;" filled="f" stroked="f" coordsize="21600,21600">
          <v:path/>
          <v:fill on="f" focussize="0,0"/>
          <v:stroke on="f"/>
          <v:imagedata o:title=""/>
          <o:lock v:ext="edit" aspectratio="f"/>
          <v:textbox inset="0mm,0mm,0mm,0mm" style="mso-fit-shape-to-text:t;">
            <w:txbxContent>
              <w:p>
                <w:pPr>
                  <w:pStyle w:val="5"/>
                </w:pPr>
                <w:r>
                  <w:t xml:space="preserve">Page </w:t>
                </w:r>
                <w:r>
                  <w:fldChar w:fldCharType="begin"/>
                </w:r>
                <w:r>
                  <w:instrText xml:space="preserve"> PAGE  \* MERGEFORMAT </w:instrText>
                </w:r>
                <w:r>
                  <w:fldChar w:fldCharType="separate"/>
                </w:r>
                <w:r>
                  <w:t>2</w:t>
                </w:r>
                <w:r>
                  <w:fldChar w:fldCharType="end"/>
                </w:r>
              </w:p>
            </w:txbxContent>
          </v:textbox>
        </v:shape>
      </w:pict>
    </w:r>
  </w:p>
  <w:p>
    <w:pPr>
      <w:pStyle w:val="5"/>
      <w:rPr>
        <w:rFonts w:hint="default"/>
        <w:sz w:val="24"/>
        <w:lang w:val="en-US"/>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rPr>
        <w:rFonts w:hint="default"/>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right"/>
      <w:rPr>
        <w:rFonts w:hint="default"/>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wordWrap w:val="0"/>
      <w:jc w:val="right"/>
      <w:rPr>
        <w:rFonts w:hint="default"/>
        <w:lang w:val="en-US"/>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0"/>
      </w:pBdr>
      <w:wordWrap w:val="0"/>
      <w:jc w:val="right"/>
      <w:rPr>
        <w:rFonts w:hint="default"/>
        <w:b w:val="0"/>
        <w:bCs w:val="0"/>
        <w:i/>
        <w:iCs/>
        <w:lang w:val="en-US"/>
      </w:rPr>
    </w:pPr>
    <w:r>
      <w:rPr>
        <w:rFonts w:hint="default"/>
        <w:b w:val="0"/>
        <w:bCs w:val="0"/>
        <w:i/>
        <w:iCs/>
        <w:lang w:val="en-US"/>
      </w:rPr>
      <w:t>Hospital Record Management using Primary Indexing</w:t>
    </w:r>
  </w:p>
  <w:p>
    <w:pPr>
      <w:pStyle w:val="8"/>
      <w:pBdr>
        <w:bottom w:val="none" w:color="auto" w:sz="0" w:space="0"/>
      </w:pBdr>
      <w:jc w:val="right"/>
      <w:rPr>
        <w:rFonts w:hint="default"/>
        <w:b w:val="0"/>
        <w:bCs w:val="0"/>
        <w:lang w:val="en-US"/>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thinThickSmallGap" w:color="auto" w:sz="12" w:space="0"/>
      </w:pBdr>
      <w:wordWrap w:val="0"/>
      <w:jc w:val="right"/>
      <w:rPr>
        <w:rFonts w:hint="default"/>
        <w:lang w:val="en-US"/>
      </w:rPr>
    </w:pPr>
    <w:r>
      <w:rPr>
        <w:rFonts w:hint="default"/>
        <w:i/>
        <w:iCs/>
        <w:lang w:val="en-US"/>
      </w:rPr>
      <w:t>Hospital Record Management using Primary Indexing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10"/>
    <w:multiLevelType w:val="multilevel"/>
    <w:tmpl w:val="0000001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00000013"/>
    <w:multiLevelType w:val="multilevel"/>
    <w:tmpl w:val="000000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00000016"/>
    <w:multiLevelType w:val="multilevel"/>
    <w:tmpl w:val="0000001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0D17D23"/>
    <w:multiLevelType w:val="multilevel"/>
    <w:tmpl w:val="00D17D23"/>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4">
    <w:nsid w:val="15CA27C6"/>
    <w:multiLevelType w:val="multilevel"/>
    <w:tmpl w:val="15CA27C6"/>
    <w:lvl w:ilvl="0" w:tentative="0">
      <w:start w:val="1"/>
      <w:numFmt w:val="lowerRoman"/>
      <w:lvlText w:val="(%1)"/>
      <w:lvlJc w:val="left"/>
      <w:pPr>
        <w:ind w:left="1665" w:hanging="945"/>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21AB531C"/>
    <w:multiLevelType w:val="multilevel"/>
    <w:tmpl w:val="21AB531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6">
    <w:nsid w:val="221B2018"/>
    <w:multiLevelType w:val="multilevel"/>
    <w:tmpl w:val="221B2018"/>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7">
    <w:nsid w:val="359B34FB"/>
    <w:multiLevelType w:val="multilevel"/>
    <w:tmpl w:val="359B34FB"/>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39AF3E9A"/>
    <w:multiLevelType w:val="multilevel"/>
    <w:tmpl w:val="39AF3E9A"/>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9">
    <w:nsid w:val="3A0816FA"/>
    <w:multiLevelType w:val="multilevel"/>
    <w:tmpl w:val="3A0816FA"/>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0">
    <w:nsid w:val="43A0261B"/>
    <w:multiLevelType w:val="multilevel"/>
    <w:tmpl w:val="43A0261B"/>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7943B19"/>
    <w:multiLevelType w:val="multilevel"/>
    <w:tmpl w:val="47943B1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4AEB5F10"/>
    <w:multiLevelType w:val="multilevel"/>
    <w:tmpl w:val="4AEB5F10"/>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3">
    <w:nsid w:val="52D755F6"/>
    <w:multiLevelType w:val="multilevel"/>
    <w:tmpl w:val="52D755F6"/>
    <w:lvl w:ilvl="0" w:tentative="0">
      <w:start w:val="1"/>
      <w:numFmt w:val="decimal"/>
      <w:lvlText w:val="%1."/>
      <w:lvlJc w:val="left"/>
      <w:pPr>
        <w:ind w:left="2520" w:hanging="360"/>
      </w:pPr>
      <w:rPr>
        <w:rFonts w:hint="default"/>
      </w:rPr>
    </w:lvl>
    <w:lvl w:ilvl="1" w:tentative="0">
      <w:start w:val="1"/>
      <w:numFmt w:val="lowerLetter"/>
      <w:lvlText w:val="%2."/>
      <w:lvlJc w:val="left"/>
      <w:pPr>
        <w:ind w:left="3240" w:hanging="360"/>
      </w:pPr>
    </w:lvl>
    <w:lvl w:ilvl="2" w:tentative="0">
      <w:start w:val="1"/>
      <w:numFmt w:val="lowerRoman"/>
      <w:lvlText w:val="%3."/>
      <w:lvlJc w:val="right"/>
      <w:pPr>
        <w:ind w:left="3960" w:hanging="180"/>
      </w:pPr>
    </w:lvl>
    <w:lvl w:ilvl="3" w:tentative="0">
      <w:start w:val="1"/>
      <w:numFmt w:val="decimal"/>
      <w:lvlText w:val="%4."/>
      <w:lvlJc w:val="left"/>
      <w:pPr>
        <w:ind w:left="4680" w:hanging="360"/>
      </w:pPr>
    </w:lvl>
    <w:lvl w:ilvl="4" w:tentative="0">
      <w:start w:val="1"/>
      <w:numFmt w:val="lowerLetter"/>
      <w:lvlText w:val="%5."/>
      <w:lvlJc w:val="left"/>
      <w:pPr>
        <w:ind w:left="5400" w:hanging="360"/>
      </w:pPr>
    </w:lvl>
    <w:lvl w:ilvl="5" w:tentative="0">
      <w:start w:val="1"/>
      <w:numFmt w:val="lowerRoman"/>
      <w:lvlText w:val="%6."/>
      <w:lvlJc w:val="right"/>
      <w:pPr>
        <w:ind w:left="6120" w:hanging="180"/>
      </w:pPr>
    </w:lvl>
    <w:lvl w:ilvl="6" w:tentative="0">
      <w:start w:val="1"/>
      <w:numFmt w:val="decimal"/>
      <w:lvlText w:val="%7."/>
      <w:lvlJc w:val="left"/>
      <w:pPr>
        <w:ind w:left="6840" w:hanging="360"/>
      </w:pPr>
    </w:lvl>
    <w:lvl w:ilvl="7" w:tentative="0">
      <w:start w:val="1"/>
      <w:numFmt w:val="lowerLetter"/>
      <w:lvlText w:val="%8."/>
      <w:lvlJc w:val="left"/>
      <w:pPr>
        <w:ind w:left="7560" w:hanging="360"/>
      </w:pPr>
    </w:lvl>
    <w:lvl w:ilvl="8" w:tentative="0">
      <w:start w:val="1"/>
      <w:numFmt w:val="lowerRoman"/>
      <w:lvlText w:val="%9."/>
      <w:lvlJc w:val="right"/>
      <w:pPr>
        <w:ind w:left="8280" w:hanging="180"/>
      </w:pPr>
    </w:lvl>
  </w:abstractNum>
  <w:abstractNum w:abstractNumId="14">
    <w:nsid w:val="5B521A12"/>
    <w:multiLevelType w:val="multilevel"/>
    <w:tmpl w:val="5B521A12"/>
    <w:lvl w:ilvl="0" w:tentative="0">
      <w:start w:val="1"/>
      <w:numFmt w:val="decimal"/>
      <w:lvlText w:val="%1."/>
      <w:lvlJc w:val="left"/>
      <w:pPr>
        <w:ind w:left="1800" w:hanging="360"/>
      </w:pPr>
      <w:rPr>
        <w:rFonts w:hint="default"/>
      </w:rPr>
    </w:lvl>
    <w:lvl w:ilvl="1" w:tentative="0">
      <w:start w:val="1"/>
      <w:numFmt w:val="lowerLetter"/>
      <w:lvlText w:val="%2."/>
      <w:lvlJc w:val="left"/>
      <w:pPr>
        <w:ind w:left="2520" w:hanging="360"/>
      </w:pPr>
    </w:lvl>
    <w:lvl w:ilvl="2" w:tentative="0">
      <w:start w:val="1"/>
      <w:numFmt w:val="lowerRoman"/>
      <w:lvlText w:val="%3."/>
      <w:lvlJc w:val="right"/>
      <w:pPr>
        <w:ind w:left="3240" w:hanging="180"/>
      </w:pPr>
    </w:lvl>
    <w:lvl w:ilvl="3" w:tentative="0">
      <w:start w:val="1"/>
      <w:numFmt w:val="decimal"/>
      <w:lvlText w:val="%4."/>
      <w:lvlJc w:val="left"/>
      <w:pPr>
        <w:ind w:left="3960" w:hanging="360"/>
      </w:pPr>
    </w:lvl>
    <w:lvl w:ilvl="4" w:tentative="0">
      <w:start w:val="1"/>
      <w:numFmt w:val="lowerLetter"/>
      <w:lvlText w:val="%5."/>
      <w:lvlJc w:val="left"/>
      <w:pPr>
        <w:ind w:left="4680" w:hanging="360"/>
      </w:pPr>
    </w:lvl>
    <w:lvl w:ilvl="5" w:tentative="0">
      <w:start w:val="1"/>
      <w:numFmt w:val="lowerRoman"/>
      <w:lvlText w:val="%6."/>
      <w:lvlJc w:val="right"/>
      <w:pPr>
        <w:ind w:left="5400" w:hanging="180"/>
      </w:pPr>
    </w:lvl>
    <w:lvl w:ilvl="6" w:tentative="0">
      <w:start w:val="1"/>
      <w:numFmt w:val="decimal"/>
      <w:lvlText w:val="%7."/>
      <w:lvlJc w:val="left"/>
      <w:pPr>
        <w:ind w:left="6120" w:hanging="360"/>
      </w:pPr>
    </w:lvl>
    <w:lvl w:ilvl="7" w:tentative="0">
      <w:start w:val="1"/>
      <w:numFmt w:val="lowerLetter"/>
      <w:lvlText w:val="%8."/>
      <w:lvlJc w:val="left"/>
      <w:pPr>
        <w:ind w:left="6840" w:hanging="360"/>
      </w:pPr>
    </w:lvl>
    <w:lvl w:ilvl="8" w:tentative="0">
      <w:start w:val="1"/>
      <w:numFmt w:val="lowerRoman"/>
      <w:lvlText w:val="%9."/>
      <w:lvlJc w:val="right"/>
      <w:pPr>
        <w:ind w:left="7560" w:hanging="180"/>
      </w:pPr>
    </w:lvl>
  </w:abstractNum>
  <w:abstractNum w:abstractNumId="15">
    <w:nsid w:val="6A866569"/>
    <w:multiLevelType w:val="multilevel"/>
    <w:tmpl w:val="6A866569"/>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6">
    <w:nsid w:val="7EF0149C"/>
    <w:multiLevelType w:val="multilevel"/>
    <w:tmpl w:val="7EF0149C"/>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num w:numId="1">
    <w:abstractNumId w:val="1"/>
  </w:num>
  <w:num w:numId="2">
    <w:abstractNumId w:val="7"/>
  </w:num>
  <w:num w:numId="3">
    <w:abstractNumId w:val="4"/>
  </w:num>
  <w:num w:numId="4">
    <w:abstractNumId w:val="5"/>
  </w:num>
  <w:num w:numId="5">
    <w:abstractNumId w:val="12"/>
  </w:num>
  <w:num w:numId="6">
    <w:abstractNumId w:val="16"/>
  </w:num>
  <w:num w:numId="7">
    <w:abstractNumId w:val="3"/>
  </w:num>
  <w:num w:numId="8">
    <w:abstractNumId w:val="13"/>
  </w:num>
  <w:num w:numId="9">
    <w:abstractNumId w:val="15"/>
  </w:num>
  <w:num w:numId="10">
    <w:abstractNumId w:val="9"/>
  </w:num>
  <w:num w:numId="11">
    <w:abstractNumId w:val="10"/>
  </w:num>
  <w:num w:numId="12">
    <w:abstractNumId w:val="8"/>
  </w:num>
  <w:num w:numId="13">
    <w:abstractNumId w:val="11"/>
  </w:num>
  <w:num w:numId="14">
    <w:abstractNumId w:val="6"/>
  </w:num>
  <w:num w:numId="15">
    <w:abstractNumId w:val="14"/>
  </w:num>
  <w:num w:numId="16">
    <w:abstractNumId w:val="2"/>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20"/>
  <w:drawingGridHorizontalSpacing w:val="120"/>
  <w:displayHorizontalDrawingGridEvery w:val="2"/>
  <w:doNotShadeFormData w:val="1"/>
  <w:characterSpacingControl w:val="doNotCompress"/>
  <w:doNotValidateAgainstSchema/>
  <w:doNotDemarcateInvalidXml/>
  <w:hdrShapeDefaults>
    <o:shapelayout v:ext="edit">
      <o:idmap v:ext="edit" data="2"/>
    </o:shapelayout>
  </w:hdrShapeDefaults>
  <w:compat>
    <w:compatSetting w:name="compatibilityMode" w:uri="http://schemas.microsoft.com/office/word" w:val="12"/>
  </w:compat>
  <w:rsids>
    <w:rsidRoot w:val="00172A27"/>
    <w:rsid w:val="0001634D"/>
    <w:rsid w:val="00022A5C"/>
    <w:rsid w:val="00041961"/>
    <w:rsid w:val="00043B23"/>
    <w:rsid w:val="00056CE8"/>
    <w:rsid w:val="000660CF"/>
    <w:rsid w:val="00067C1F"/>
    <w:rsid w:val="00074D39"/>
    <w:rsid w:val="00077D61"/>
    <w:rsid w:val="00082881"/>
    <w:rsid w:val="00093071"/>
    <w:rsid w:val="000B6F56"/>
    <w:rsid w:val="000C0A10"/>
    <w:rsid w:val="000C30D5"/>
    <w:rsid w:val="000C322A"/>
    <w:rsid w:val="000C5CA5"/>
    <w:rsid w:val="000C76EA"/>
    <w:rsid w:val="000D1AD1"/>
    <w:rsid w:val="000D484C"/>
    <w:rsid w:val="000D7F5A"/>
    <w:rsid w:val="000F231B"/>
    <w:rsid w:val="001005DC"/>
    <w:rsid w:val="00102B9B"/>
    <w:rsid w:val="0010443B"/>
    <w:rsid w:val="0010452B"/>
    <w:rsid w:val="00112901"/>
    <w:rsid w:val="00145AA6"/>
    <w:rsid w:val="00147B55"/>
    <w:rsid w:val="00155DB9"/>
    <w:rsid w:val="00156073"/>
    <w:rsid w:val="00160B8A"/>
    <w:rsid w:val="0016425D"/>
    <w:rsid w:val="00166111"/>
    <w:rsid w:val="001671A4"/>
    <w:rsid w:val="001710A4"/>
    <w:rsid w:val="00172A27"/>
    <w:rsid w:val="00175425"/>
    <w:rsid w:val="00183A55"/>
    <w:rsid w:val="00186F98"/>
    <w:rsid w:val="00191D70"/>
    <w:rsid w:val="001932B5"/>
    <w:rsid w:val="001A3476"/>
    <w:rsid w:val="001A7520"/>
    <w:rsid w:val="001B0BBD"/>
    <w:rsid w:val="001B2313"/>
    <w:rsid w:val="001B6DBC"/>
    <w:rsid w:val="001B7054"/>
    <w:rsid w:val="001C255E"/>
    <w:rsid w:val="001C7674"/>
    <w:rsid w:val="001D1CC2"/>
    <w:rsid w:val="001D374C"/>
    <w:rsid w:val="001E0F79"/>
    <w:rsid w:val="001E218A"/>
    <w:rsid w:val="001E3B63"/>
    <w:rsid w:val="00201F51"/>
    <w:rsid w:val="00221A9B"/>
    <w:rsid w:val="00226E81"/>
    <w:rsid w:val="00226EFC"/>
    <w:rsid w:val="002404FA"/>
    <w:rsid w:val="002419EB"/>
    <w:rsid w:val="00243BF7"/>
    <w:rsid w:val="00252BFA"/>
    <w:rsid w:val="00253B97"/>
    <w:rsid w:val="0025695A"/>
    <w:rsid w:val="002627D7"/>
    <w:rsid w:val="00272CB3"/>
    <w:rsid w:val="00275F79"/>
    <w:rsid w:val="00291586"/>
    <w:rsid w:val="00294442"/>
    <w:rsid w:val="0029674E"/>
    <w:rsid w:val="002975FB"/>
    <w:rsid w:val="002A07BA"/>
    <w:rsid w:val="002A213A"/>
    <w:rsid w:val="002A2FCB"/>
    <w:rsid w:val="002A5F43"/>
    <w:rsid w:val="002B06CE"/>
    <w:rsid w:val="002C0A96"/>
    <w:rsid w:val="002C4BDA"/>
    <w:rsid w:val="002D6A88"/>
    <w:rsid w:val="002E1809"/>
    <w:rsid w:val="002E6CAB"/>
    <w:rsid w:val="002F099F"/>
    <w:rsid w:val="002F3B86"/>
    <w:rsid w:val="003030A1"/>
    <w:rsid w:val="00305E05"/>
    <w:rsid w:val="00312052"/>
    <w:rsid w:val="003178E2"/>
    <w:rsid w:val="003310E3"/>
    <w:rsid w:val="00331304"/>
    <w:rsid w:val="00333BFD"/>
    <w:rsid w:val="0034706B"/>
    <w:rsid w:val="00347793"/>
    <w:rsid w:val="0035033D"/>
    <w:rsid w:val="0035102C"/>
    <w:rsid w:val="00351286"/>
    <w:rsid w:val="00363914"/>
    <w:rsid w:val="00364E48"/>
    <w:rsid w:val="00366D74"/>
    <w:rsid w:val="003715B1"/>
    <w:rsid w:val="003815E9"/>
    <w:rsid w:val="0038670A"/>
    <w:rsid w:val="00386C81"/>
    <w:rsid w:val="00387146"/>
    <w:rsid w:val="00392C06"/>
    <w:rsid w:val="0039646F"/>
    <w:rsid w:val="00396A66"/>
    <w:rsid w:val="003C2C66"/>
    <w:rsid w:val="003C343E"/>
    <w:rsid w:val="003D7307"/>
    <w:rsid w:val="003E4160"/>
    <w:rsid w:val="003F7C8F"/>
    <w:rsid w:val="00427EDD"/>
    <w:rsid w:val="004321E6"/>
    <w:rsid w:val="00432902"/>
    <w:rsid w:val="00436D75"/>
    <w:rsid w:val="0044345A"/>
    <w:rsid w:val="00457E3F"/>
    <w:rsid w:val="0046631C"/>
    <w:rsid w:val="00491E3E"/>
    <w:rsid w:val="004A512A"/>
    <w:rsid w:val="004B649A"/>
    <w:rsid w:val="004B674A"/>
    <w:rsid w:val="004C29AD"/>
    <w:rsid w:val="004C547F"/>
    <w:rsid w:val="004D03CF"/>
    <w:rsid w:val="004D2344"/>
    <w:rsid w:val="004F1249"/>
    <w:rsid w:val="004F3168"/>
    <w:rsid w:val="004F73DF"/>
    <w:rsid w:val="00507171"/>
    <w:rsid w:val="0051074B"/>
    <w:rsid w:val="00515FEB"/>
    <w:rsid w:val="005165D0"/>
    <w:rsid w:val="00525796"/>
    <w:rsid w:val="0052670A"/>
    <w:rsid w:val="00536D37"/>
    <w:rsid w:val="00547EA4"/>
    <w:rsid w:val="0055585E"/>
    <w:rsid w:val="00557A52"/>
    <w:rsid w:val="0056397A"/>
    <w:rsid w:val="0056610A"/>
    <w:rsid w:val="005700F6"/>
    <w:rsid w:val="00575D1D"/>
    <w:rsid w:val="00576389"/>
    <w:rsid w:val="00584CA3"/>
    <w:rsid w:val="00595D2F"/>
    <w:rsid w:val="005A6593"/>
    <w:rsid w:val="005B03AE"/>
    <w:rsid w:val="005B3B36"/>
    <w:rsid w:val="005C7477"/>
    <w:rsid w:val="005D3845"/>
    <w:rsid w:val="005D526B"/>
    <w:rsid w:val="005E3148"/>
    <w:rsid w:val="005F2C4F"/>
    <w:rsid w:val="005F2C77"/>
    <w:rsid w:val="005F2D7E"/>
    <w:rsid w:val="005F6689"/>
    <w:rsid w:val="005F74C7"/>
    <w:rsid w:val="006010B6"/>
    <w:rsid w:val="00604862"/>
    <w:rsid w:val="00607D30"/>
    <w:rsid w:val="0061759D"/>
    <w:rsid w:val="00625343"/>
    <w:rsid w:val="00630E7D"/>
    <w:rsid w:val="0063251F"/>
    <w:rsid w:val="0063622C"/>
    <w:rsid w:val="00646F68"/>
    <w:rsid w:val="00647A28"/>
    <w:rsid w:val="00656534"/>
    <w:rsid w:val="00657430"/>
    <w:rsid w:val="00675D2B"/>
    <w:rsid w:val="006879AA"/>
    <w:rsid w:val="006968B7"/>
    <w:rsid w:val="006A68A4"/>
    <w:rsid w:val="006B3633"/>
    <w:rsid w:val="006B6C97"/>
    <w:rsid w:val="006C1606"/>
    <w:rsid w:val="006C694B"/>
    <w:rsid w:val="006C6CC9"/>
    <w:rsid w:val="006D50FA"/>
    <w:rsid w:val="006E1C1C"/>
    <w:rsid w:val="006E67A0"/>
    <w:rsid w:val="006E71A1"/>
    <w:rsid w:val="006F1069"/>
    <w:rsid w:val="006F507F"/>
    <w:rsid w:val="00722842"/>
    <w:rsid w:val="00727FD1"/>
    <w:rsid w:val="007329D4"/>
    <w:rsid w:val="007419BF"/>
    <w:rsid w:val="00742502"/>
    <w:rsid w:val="00745C47"/>
    <w:rsid w:val="00747BCC"/>
    <w:rsid w:val="0075091E"/>
    <w:rsid w:val="007510A8"/>
    <w:rsid w:val="007639D2"/>
    <w:rsid w:val="00786858"/>
    <w:rsid w:val="0078706C"/>
    <w:rsid w:val="00787A2D"/>
    <w:rsid w:val="00790A11"/>
    <w:rsid w:val="007A377C"/>
    <w:rsid w:val="007B3A8D"/>
    <w:rsid w:val="007B6135"/>
    <w:rsid w:val="007C5D83"/>
    <w:rsid w:val="007E7B6E"/>
    <w:rsid w:val="007F45BC"/>
    <w:rsid w:val="00807FE4"/>
    <w:rsid w:val="00815236"/>
    <w:rsid w:val="00815AF7"/>
    <w:rsid w:val="008244FE"/>
    <w:rsid w:val="008273A3"/>
    <w:rsid w:val="0083587A"/>
    <w:rsid w:val="00843871"/>
    <w:rsid w:val="0084448F"/>
    <w:rsid w:val="00854A52"/>
    <w:rsid w:val="00861CC1"/>
    <w:rsid w:val="0086469E"/>
    <w:rsid w:val="00873A81"/>
    <w:rsid w:val="00883FC3"/>
    <w:rsid w:val="008A1A21"/>
    <w:rsid w:val="008A230C"/>
    <w:rsid w:val="008A3780"/>
    <w:rsid w:val="008B6A57"/>
    <w:rsid w:val="008C0289"/>
    <w:rsid w:val="008C5C01"/>
    <w:rsid w:val="008D156B"/>
    <w:rsid w:val="008D3F67"/>
    <w:rsid w:val="008E358D"/>
    <w:rsid w:val="008F3B2B"/>
    <w:rsid w:val="008F608C"/>
    <w:rsid w:val="008F60BF"/>
    <w:rsid w:val="0090297D"/>
    <w:rsid w:val="0090533A"/>
    <w:rsid w:val="00907947"/>
    <w:rsid w:val="009112A1"/>
    <w:rsid w:val="0091529A"/>
    <w:rsid w:val="00915CF3"/>
    <w:rsid w:val="0091786A"/>
    <w:rsid w:val="009257B3"/>
    <w:rsid w:val="0094484F"/>
    <w:rsid w:val="00950B88"/>
    <w:rsid w:val="00970A31"/>
    <w:rsid w:val="009715EB"/>
    <w:rsid w:val="009768A5"/>
    <w:rsid w:val="009813EC"/>
    <w:rsid w:val="00984683"/>
    <w:rsid w:val="00990827"/>
    <w:rsid w:val="00994230"/>
    <w:rsid w:val="009979DF"/>
    <w:rsid w:val="009A4009"/>
    <w:rsid w:val="009A6DD5"/>
    <w:rsid w:val="009A7564"/>
    <w:rsid w:val="009B70C0"/>
    <w:rsid w:val="009C1879"/>
    <w:rsid w:val="009D5013"/>
    <w:rsid w:val="009E399E"/>
    <w:rsid w:val="009E3F66"/>
    <w:rsid w:val="009E4086"/>
    <w:rsid w:val="00A00D7C"/>
    <w:rsid w:val="00A05F08"/>
    <w:rsid w:val="00A10742"/>
    <w:rsid w:val="00A1438F"/>
    <w:rsid w:val="00A14C0F"/>
    <w:rsid w:val="00A153EB"/>
    <w:rsid w:val="00A20F96"/>
    <w:rsid w:val="00A23C4E"/>
    <w:rsid w:val="00A27C99"/>
    <w:rsid w:val="00A443F4"/>
    <w:rsid w:val="00A46E43"/>
    <w:rsid w:val="00A559B3"/>
    <w:rsid w:val="00A660CB"/>
    <w:rsid w:val="00A70AE3"/>
    <w:rsid w:val="00A81625"/>
    <w:rsid w:val="00A97D31"/>
    <w:rsid w:val="00AA46E9"/>
    <w:rsid w:val="00AB0CC0"/>
    <w:rsid w:val="00AB3385"/>
    <w:rsid w:val="00AC0342"/>
    <w:rsid w:val="00AC3D8B"/>
    <w:rsid w:val="00AD3670"/>
    <w:rsid w:val="00AF072A"/>
    <w:rsid w:val="00AF40DE"/>
    <w:rsid w:val="00B01CDE"/>
    <w:rsid w:val="00B05E23"/>
    <w:rsid w:val="00B10A4E"/>
    <w:rsid w:val="00B1453A"/>
    <w:rsid w:val="00B17A96"/>
    <w:rsid w:val="00B20B31"/>
    <w:rsid w:val="00B246AA"/>
    <w:rsid w:val="00B26AEC"/>
    <w:rsid w:val="00B270BB"/>
    <w:rsid w:val="00B30331"/>
    <w:rsid w:val="00B3750C"/>
    <w:rsid w:val="00B54559"/>
    <w:rsid w:val="00B5466C"/>
    <w:rsid w:val="00B61516"/>
    <w:rsid w:val="00B92B0C"/>
    <w:rsid w:val="00B92E8B"/>
    <w:rsid w:val="00BA08F7"/>
    <w:rsid w:val="00BA164E"/>
    <w:rsid w:val="00BB06A0"/>
    <w:rsid w:val="00BB5328"/>
    <w:rsid w:val="00BB7EFF"/>
    <w:rsid w:val="00BD7538"/>
    <w:rsid w:val="00BE7DB1"/>
    <w:rsid w:val="00BF2184"/>
    <w:rsid w:val="00C0257D"/>
    <w:rsid w:val="00C029A0"/>
    <w:rsid w:val="00C04B13"/>
    <w:rsid w:val="00C05FF5"/>
    <w:rsid w:val="00C271D7"/>
    <w:rsid w:val="00C313DC"/>
    <w:rsid w:val="00C376DF"/>
    <w:rsid w:val="00C55D8A"/>
    <w:rsid w:val="00C56740"/>
    <w:rsid w:val="00C60EB9"/>
    <w:rsid w:val="00C665FF"/>
    <w:rsid w:val="00C72A2D"/>
    <w:rsid w:val="00C81746"/>
    <w:rsid w:val="00C81C0B"/>
    <w:rsid w:val="00C82589"/>
    <w:rsid w:val="00C977BA"/>
    <w:rsid w:val="00CA3134"/>
    <w:rsid w:val="00CA76A0"/>
    <w:rsid w:val="00D065AF"/>
    <w:rsid w:val="00D074E6"/>
    <w:rsid w:val="00D11CDB"/>
    <w:rsid w:val="00D143C9"/>
    <w:rsid w:val="00D14F08"/>
    <w:rsid w:val="00D17238"/>
    <w:rsid w:val="00D24F82"/>
    <w:rsid w:val="00D3257C"/>
    <w:rsid w:val="00D336A9"/>
    <w:rsid w:val="00D42539"/>
    <w:rsid w:val="00D44FE7"/>
    <w:rsid w:val="00D628E1"/>
    <w:rsid w:val="00D76645"/>
    <w:rsid w:val="00D820DC"/>
    <w:rsid w:val="00D92073"/>
    <w:rsid w:val="00DB18C9"/>
    <w:rsid w:val="00DB2048"/>
    <w:rsid w:val="00DE597E"/>
    <w:rsid w:val="00DF5C19"/>
    <w:rsid w:val="00DF6979"/>
    <w:rsid w:val="00E04578"/>
    <w:rsid w:val="00E060EA"/>
    <w:rsid w:val="00E12A86"/>
    <w:rsid w:val="00E1745A"/>
    <w:rsid w:val="00E22FE6"/>
    <w:rsid w:val="00E27001"/>
    <w:rsid w:val="00E3232D"/>
    <w:rsid w:val="00E32A56"/>
    <w:rsid w:val="00E33D2F"/>
    <w:rsid w:val="00E40778"/>
    <w:rsid w:val="00E40B45"/>
    <w:rsid w:val="00E41A55"/>
    <w:rsid w:val="00E502E7"/>
    <w:rsid w:val="00E623CB"/>
    <w:rsid w:val="00E639F3"/>
    <w:rsid w:val="00E64F5A"/>
    <w:rsid w:val="00E72ADF"/>
    <w:rsid w:val="00E73230"/>
    <w:rsid w:val="00E74BA6"/>
    <w:rsid w:val="00E7696E"/>
    <w:rsid w:val="00E85A09"/>
    <w:rsid w:val="00E873AC"/>
    <w:rsid w:val="00E90473"/>
    <w:rsid w:val="00E908DA"/>
    <w:rsid w:val="00E954C5"/>
    <w:rsid w:val="00EA43D3"/>
    <w:rsid w:val="00EA77C1"/>
    <w:rsid w:val="00EC1071"/>
    <w:rsid w:val="00EC73BD"/>
    <w:rsid w:val="00ED5928"/>
    <w:rsid w:val="00EE0218"/>
    <w:rsid w:val="00EE0927"/>
    <w:rsid w:val="00EE4C26"/>
    <w:rsid w:val="00EE5C35"/>
    <w:rsid w:val="00EE6642"/>
    <w:rsid w:val="00EF28BB"/>
    <w:rsid w:val="00EF5FB4"/>
    <w:rsid w:val="00F17BAF"/>
    <w:rsid w:val="00F319A9"/>
    <w:rsid w:val="00F42008"/>
    <w:rsid w:val="00F45BB7"/>
    <w:rsid w:val="00F5144A"/>
    <w:rsid w:val="00F53D59"/>
    <w:rsid w:val="00F55166"/>
    <w:rsid w:val="00F77791"/>
    <w:rsid w:val="00F82EA2"/>
    <w:rsid w:val="00F85810"/>
    <w:rsid w:val="00F967BF"/>
    <w:rsid w:val="00FA4D6B"/>
    <w:rsid w:val="00FC0BA6"/>
    <w:rsid w:val="00FD19FA"/>
    <w:rsid w:val="00FE23F1"/>
    <w:rsid w:val="00FE60D5"/>
    <w:rsid w:val="00FF346E"/>
    <w:rsid w:val="014502AE"/>
    <w:rsid w:val="0CD624A9"/>
    <w:rsid w:val="0D386A70"/>
    <w:rsid w:val="1125033F"/>
    <w:rsid w:val="1D1C5924"/>
    <w:rsid w:val="2BCB1A09"/>
    <w:rsid w:val="39962E04"/>
    <w:rsid w:val="44515B06"/>
    <w:rsid w:val="4ADE6B30"/>
    <w:rsid w:val="51F21449"/>
    <w:rsid w:val="536828F7"/>
    <w:rsid w:val="589F28E3"/>
    <w:rsid w:val="666A2D89"/>
    <w:rsid w:val="67602614"/>
    <w:rsid w:val="6BB33B0F"/>
    <w:rsid w:val="7E0E06EA"/>
  </w:rsids>
  <m:mathPr>
    <m:mathFont m:val="Cambria Math"/>
    <m:brkBin m:val="before"/>
    <m:brkBinSub m:val="--"/>
    <m:smallFrac m:val="0"/>
    <m:dispDef/>
    <m:lMargin m:val="0"/>
    <m:rMargin m:val="0"/>
    <m:defJc m:val="centerGroup"/>
    <m:wrapIndent m:val="1440"/>
    <m:intLim m:val="subSup"/>
    <m:naryLim m:val="undOvr"/>
  </m:mathPr>
  <w:themeFontLang w:val="en-US" w:eastAsia="zh-CN" w:bidi="kn-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Calibri"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hint="eastAsia" w:ascii="Times New Roman" w:hAnsi="Times New Roman" w:eastAsia="Times New Roman" w:cs="Times New Roman"/>
      <w:kern w:val="24"/>
      <w:sz w:val="24"/>
      <w:szCs w:val="24"/>
      <w:lang w:val="en-US" w:eastAsia="en-US" w:bidi="kn-IN"/>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14"/>
    <w:qFormat/>
    <w:uiPriority w:val="0"/>
    <w:rPr>
      <w:rFonts w:hint="default" w:ascii="Tahoma" w:hAnsi="Tahoma" w:cs="Tahoma"/>
      <w:kern w:val="0"/>
      <w:sz w:val="16"/>
      <w:szCs w:val="16"/>
    </w:rPr>
  </w:style>
  <w:style w:type="paragraph" w:styleId="5">
    <w:name w:val="footer"/>
    <w:basedOn w:val="1"/>
    <w:link w:val="15"/>
    <w:qFormat/>
    <w:uiPriority w:val="0"/>
    <w:pPr>
      <w:tabs>
        <w:tab w:val="center" w:pos="4513"/>
        <w:tab w:val="right" w:pos="9026"/>
      </w:tabs>
    </w:pPr>
    <w:rPr>
      <w:rFonts w:hint="default" w:cs="Tunga"/>
      <w:kern w:val="0"/>
    </w:rPr>
  </w:style>
  <w:style w:type="character" w:styleId="6">
    <w:name w:val="footnote reference"/>
    <w:uiPriority w:val="0"/>
    <w:rPr>
      <w:rFonts w:ascii="Calibri" w:hAnsi="Calibri" w:eastAsia="Calibri" w:cs="Times New Roman"/>
      <w:vertAlign w:val="superscript"/>
    </w:rPr>
  </w:style>
  <w:style w:type="paragraph" w:styleId="7">
    <w:name w:val="footnote text"/>
    <w:basedOn w:val="1"/>
    <w:link w:val="16"/>
    <w:uiPriority w:val="0"/>
    <w:rPr>
      <w:rFonts w:hint="default" w:ascii="Calibri" w:hAnsi="Calibri"/>
      <w:kern w:val="0"/>
      <w:sz w:val="20"/>
      <w:szCs w:val="20"/>
    </w:rPr>
  </w:style>
  <w:style w:type="paragraph" w:styleId="8">
    <w:name w:val="header"/>
    <w:basedOn w:val="1"/>
    <w:link w:val="17"/>
    <w:qFormat/>
    <w:uiPriority w:val="0"/>
    <w:pPr>
      <w:tabs>
        <w:tab w:val="center" w:pos="4513"/>
        <w:tab w:val="right" w:pos="9026"/>
      </w:tabs>
    </w:pPr>
    <w:rPr>
      <w:rFonts w:hint="default" w:cs="Tunga"/>
      <w:kern w:val="0"/>
    </w:rPr>
  </w:style>
  <w:style w:type="paragraph" w:styleId="9">
    <w:name w:val="Normal (Web)"/>
    <w:basedOn w:val="1"/>
    <w:qFormat/>
    <w:uiPriority w:val="0"/>
    <w:pPr>
      <w:spacing w:before="100" w:beforeAutospacing="1" w:after="100" w:afterAutospacing="1"/>
    </w:pPr>
    <w:rPr>
      <w:rFonts w:ascii="Calibri" w:hAnsi="Calibri" w:eastAsia="Calibri"/>
      <w:lang w:bidi="ar-SA"/>
    </w:rPr>
  </w:style>
  <w:style w:type="character" w:styleId="10">
    <w:name w:val="Strong"/>
    <w:qFormat/>
    <w:uiPriority w:val="0"/>
    <w:rPr>
      <w:rFonts w:ascii="Calibri" w:hAnsi="Calibri" w:eastAsia="Calibri" w:cs="Times New Roman"/>
      <w:b/>
      <w:bCs/>
    </w:rPr>
  </w:style>
  <w:style w:type="paragraph" w:styleId="11">
    <w:name w:val="Subtitle"/>
    <w:basedOn w:val="1"/>
    <w:next w:val="1"/>
    <w:link w:val="18"/>
    <w:qFormat/>
    <w:uiPriority w:val="0"/>
    <w:pPr>
      <w:spacing w:after="60"/>
      <w:jc w:val="center"/>
      <w:outlineLvl w:val="1"/>
    </w:pPr>
    <w:rPr>
      <w:rFonts w:hint="default" w:ascii="Cambria" w:hAnsi="Cambria"/>
    </w:rPr>
  </w:style>
  <w:style w:type="table" w:styleId="12">
    <w:name w:val="Table Grid"/>
    <w:basedOn w:val="3"/>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itle"/>
    <w:basedOn w:val="1"/>
    <w:link w:val="19"/>
    <w:qFormat/>
    <w:uiPriority w:val="0"/>
    <w:pPr>
      <w:jc w:val="center"/>
    </w:pPr>
    <w:rPr>
      <w:rFonts w:hint="default" w:cs="Tunga"/>
      <w:kern w:val="0"/>
      <w:sz w:val="28"/>
      <w:u w:val="single"/>
    </w:rPr>
  </w:style>
  <w:style w:type="character" w:customStyle="1" w:styleId="14">
    <w:name w:val="Balloon Text Char"/>
    <w:link w:val="4"/>
    <w:qFormat/>
    <w:uiPriority w:val="0"/>
    <w:rPr>
      <w:rFonts w:ascii="Tahoma" w:hAnsi="Tahoma" w:eastAsia="Times New Roman" w:cs="Tahoma"/>
      <w:sz w:val="16"/>
      <w:szCs w:val="16"/>
      <w:lang w:bidi="kn-IN"/>
    </w:rPr>
  </w:style>
  <w:style w:type="character" w:customStyle="1" w:styleId="15">
    <w:name w:val="Footer Char"/>
    <w:link w:val="5"/>
    <w:qFormat/>
    <w:uiPriority w:val="0"/>
    <w:rPr>
      <w:rFonts w:ascii="Times New Roman" w:hAnsi="Times New Roman" w:eastAsia="Times New Roman" w:cs="Tunga"/>
      <w:sz w:val="24"/>
      <w:szCs w:val="24"/>
      <w:lang w:val="en-US" w:eastAsia="en-US" w:bidi="kn-IN"/>
    </w:rPr>
  </w:style>
  <w:style w:type="character" w:customStyle="1" w:styleId="16">
    <w:name w:val="Footnote Text Char"/>
    <w:link w:val="7"/>
    <w:qFormat/>
    <w:uiPriority w:val="0"/>
    <w:rPr>
      <w:rFonts w:ascii="Calibri" w:hAnsi="Calibri" w:eastAsia="Times New Roman" w:cs="Times New Roman"/>
      <w:lang w:bidi="kn-IN"/>
    </w:rPr>
  </w:style>
  <w:style w:type="character" w:customStyle="1" w:styleId="17">
    <w:name w:val="Header Char"/>
    <w:link w:val="8"/>
    <w:qFormat/>
    <w:uiPriority w:val="0"/>
    <w:rPr>
      <w:rFonts w:ascii="Times New Roman" w:hAnsi="Times New Roman" w:eastAsia="Times New Roman" w:cs="Tunga"/>
      <w:sz w:val="24"/>
      <w:szCs w:val="24"/>
      <w:lang w:val="en-US" w:eastAsia="en-US" w:bidi="kn-IN"/>
    </w:rPr>
  </w:style>
  <w:style w:type="character" w:customStyle="1" w:styleId="18">
    <w:name w:val="Subtitle Char"/>
    <w:link w:val="11"/>
    <w:qFormat/>
    <w:uiPriority w:val="0"/>
    <w:rPr>
      <w:rFonts w:ascii="Cambria" w:hAnsi="Cambria" w:eastAsia="Times New Roman" w:cs="Times New Roman"/>
      <w:kern w:val="24"/>
      <w:sz w:val="24"/>
      <w:szCs w:val="24"/>
      <w:lang w:bidi="kn-IN"/>
    </w:rPr>
  </w:style>
  <w:style w:type="character" w:customStyle="1" w:styleId="19">
    <w:name w:val="Title Char"/>
    <w:link w:val="13"/>
    <w:qFormat/>
    <w:uiPriority w:val="0"/>
    <w:rPr>
      <w:rFonts w:ascii="Times New Roman" w:hAnsi="Times New Roman" w:eastAsia="Times New Roman" w:cs="Times New Roman"/>
      <w:sz w:val="28"/>
      <w:szCs w:val="24"/>
      <w:u w:val="single"/>
    </w:rPr>
  </w:style>
  <w:style w:type="character" w:customStyle="1" w:styleId="20">
    <w:name w:val="apple-converted-space"/>
    <w:qFormat/>
    <w:uiPriority w:val="0"/>
    <w:rPr>
      <w:rFonts w:ascii="Calibri" w:hAnsi="Calibri" w:eastAsia="Calibri" w:cs="Times New Roman"/>
    </w:rPr>
  </w:style>
  <w:style w:type="character" w:customStyle="1" w:styleId="21">
    <w:name w:val="apple-style-span"/>
    <w:qFormat/>
    <w:uiPriority w:val="0"/>
    <w:rPr>
      <w:rFonts w:ascii="Calibri" w:hAnsi="Calibri" w:eastAsia="Calibri" w:cs="Times New Roman"/>
    </w:rPr>
  </w:style>
  <w:style w:type="character" w:customStyle="1" w:styleId="22">
    <w:name w:val="Char Char2"/>
    <w:qFormat/>
    <w:uiPriority w:val="0"/>
    <w:rPr>
      <w:rFonts w:ascii="Times New Roman" w:hAnsi="Times New Roman" w:eastAsia="Times New Roman" w:cs="Times New Roman"/>
      <w:b/>
      <w:bCs/>
      <w:sz w:val="24"/>
      <w:szCs w:val="24"/>
    </w:rPr>
  </w:style>
  <w:style w:type="paragraph" w:customStyle="1" w:styleId="23">
    <w:name w:val="&quot;Title&quot;"/>
    <w:qFormat/>
    <w:uiPriority w:val="0"/>
    <w:pPr>
      <w:jc w:val="center"/>
    </w:pPr>
    <w:rPr>
      <w:rFonts w:hint="eastAsia" w:ascii="Times New Roman" w:hAnsi="Times New Roman" w:eastAsia="Times New Roman" w:cs="Times New Roman"/>
      <w:kern w:val="24"/>
      <w:sz w:val="28"/>
      <w:szCs w:val="24"/>
      <w:u w:val="single"/>
      <w:lang w:val="en-US" w:eastAsia="en-US" w:bidi="ar-SA"/>
    </w:rPr>
  </w:style>
  <w:style w:type="paragraph" w:customStyle="1" w:styleId="24">
    <w:name w:val="&quot;Normal (Web)&quot;"/>
    <w:qFormat/>
    <w:uiPriority w:val="0"/>
    <w:pPr>
      <w:spacing w:before="100" w:beforeAutospacing="1" w:after="100" w:afterAutospacing="1"/>
    </w:pPr>
    <w:rPr>
      <w:rFonts w:hint="eastAsia" w:ascii="Times New Roman" w:hAnsi="Times New Roman" w:eastAsia="Times New Roman" w:cs="Times New Roman"/>
      <w:kern w:val="24"/>
      <w:sz w:val="24"/>
      <w:szCs w:val="24"/>
      <w:lang w:val="en-US" w:eastAsia="en-US" w:bidi="ar-SA"/>
    </w:rPr>
  </w:style>
  <w:style w:type="paragraph" w:customStyle="1" w:styleId="25">
    <w:name w:val="&quot;&quot;Normal (Web)&quot;&quot;"/>
    <w:qFormat/>
    <w:uiPriority w:val="0"/>
    <w:pPr>
      <w:spacing w:before="100" w:beforeAutospacing="1" w:after="100" w:afterAutospacing="1"/>
    </w:pPr>
    <w:rPr>
      <w:rFonts w:hint="eastAsia" w:ascii="Times New Roman" w:hAnsi="Times New Roman" w:eastAsia="Times New Roman" w:cs="Times New Roman"/>
      <w:kern w:val="24"/>
      <w:sz w:val="24"/>
      <w:szCs w:val="24"/>
      <w:lang w:val="en-US" w:eastAsia="en-US" w:bidi="ar-SA"/>
    </w:rPr>
  </w:style>
  <w:style w:type="paragraph" w:customStyle="1" w:styleId="26">
    <w:name w:val="&quot;&quot;Title&quot;&quot;"/>
    <w:qFormat/>
    <w:uiPriority w:val="0"/>
    <w:pPr>
      <w:jc w:val="center"/>
    </w:pPr>
    <w:rPr>
      <w:rFonts w:hint="eastAsia" w:ascii="Times New Roman" w:hAnsi="Times New Roman" w:eastAsia="Times New Roman" w:cs="Times New Roman"/>
      <w:kern w:val="24"/>
      <w:sz w:val="28"/>
      <w:szCs w:val="24"/>
      <w:u w:val="single"/>
      <w:lang w:val="en-US" w:eastAsia="en-US" w:bidi="ar-SA"/>
    </w:rPr>
  </w:style>
  <w:style w:type="paragraph" w:styleId="27">
    <w:name w:val="List Paragraph"/>
    <w:basedOn w:val="1"/>
    <w:link w:val="28"/>
    <w:qFormat/>
    <w:uiPriority w:val="0"/>
    <w:pPr>
      <w:ind w:left="720"/>
    </w:pPr>
    <w:rPr>
      <w:rFonts w:hint="default" w:cs="Tunga"/>
      <w:kern w:val="0"/>
    </w:rPr>
  </w:style>
  <w:style w:type="character" w:customStyle="1" w:styleId="28">
    <w:name w:val="List Paragraph Char"/>
    <w:link w:val="27"/>
    <w:qFormat/>
    <w:uiPriority w:val="0"/>
    <w:rPr>
      <w:rFonts w:ascii="Times New Roman" w:hAnsi="Times New Roman" w:eastAsia="Times New Roman" w:cs="Times New Roman"/>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4.xml"/><Relationship Id="rId5" Type="http://schemas.openxmlformats.org/officeDocument/2006/relationships/header" Target="header3.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jpeg"/><Relationship Id="rId21" Type="http://schemas.openxmlformats.org/officeDocument/2006/relationships/image" Target="media/image8.jpe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pn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2049" textRotate="1"/>
    <customShpInfo spid="_x0000_s2050" textRotate="1"/>
    <customShpInfo spid="_x0000_s2063"/>
    <customShpInfo spid="_x0000_s2059"/>
    <customShpInfo spid="_x0000_s2053" textRotate="1"/>
    <customShpInfo spid="_x0000_s2056"/>
    <customShpInfo spid="_x0000_s2058"/>
    <customShpInfo spid="_x0000_s2057"/>
    <customShpInfo spid="_x0000_s2062" textRotate="1"/>
    <customShpInfo spid="_x0000_s1028"/>
    <customShpInfo spid="_x0000_s1030"/>
    <customShpInfo spid="_x0000_s1027"/>
    <customShpInfo spid="_x0000_s1032"/>
    <customShpInfo spid="_x0000_s1033"/>
    <customShpInfo spid="_x0000_s1034"/>
    <customShpInfo spid="_x0000_s1035"/>
    <customShpInfo spid="_x0000_s1036"/>
    <customShpInfo spid="_x0000_s1031"/>
    <customShpInfo spid="_x0000_s1037"/>
    <customShpInfo spid="_x0000_s1029"/>
    <customShpInfo spid="_x0000_s1040"/>
    <customShpInfo spid="_x0000_s1038"/>
    <customShpInfo spid="_x0000_s1043"/>
    <customShpInfo spid="_x0000_s1044"/>
    <customShpInfo spid="_x0000_s1045"/>
    <customShpInfo spid="_x0000_s1046"/>
    <customShpInfo spid="_x0000_s1047"/>
    <customShpInfo spid="_x0000_s1042"/>
    <customShpInfo spid="_x0000_s1054"/>
    <customShpInfo spid="_x0000_s1051"/>
    <customShpInfo spid="_x0000_s104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JNNCE</Company>
  <Pages>11</Pages>
  <Words>1887</Words>
  <Characters>10758</Characters>
  <Lines>89</Lines>
  <Paragraphs>25</Paragraphs>
  <TotalTime>0</TotalTime>
  <ScaleCrop>false</ScaleCrop>
  <LinksUpToDate>false</LinksUpToDate>
  <CharactersWithSpaces>12620</CharactersWithSpaces>
  <Application>WPS Office_11.2.0.10130_F1E327BC-269C-435d-A152-05C5408002CA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2021-07-24T06:18:00Z</dcterms:created>
  <dc:creator>Chetan</dc:creator>
  <cp:lastModifiedBy>aacharya</cp:lastModifiedBy>
  <dcterms:modified xsi:type="dcterms:W3CDTF">2021-07-28T05:00:04Z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1033-11.2.0.10130</vt:lpwstr>
  </property>
</Properties>
</file>